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19959">
      <w:pPr>
        <w:jc w:val="center"/>
      </w:pPr>
      <w:r>
        <w:rPr>
          <w:rFonts w:ascii="Aptos Display" w:hAnsi="Aptos Display"/>
          <w:b/>
          <w:sz w:val="48"/>
        </w:rPr>
        <w:t>09 – Dictionnaire de données</w:t>
      </w:r>
    </w:p>
    <w:p w14:paraId="03926536"/>
    <w:p w14:paraId="1450E8AE">
      <w:pPr>
        <w:pStyle w:val="2"/>
      </w:pPr>
      <w:r>
        <w:t>1. Conventions générales</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0"/>
        <w:gridCol w:w="5270"/>
      </w:tblGrid>
      <w:tr w14:paraId="057E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EAF7"/>
            <w:vAlign w:val="center"/>
          </w:tcPr>
          <w:p w14:paraId="1E2A62B3">
            <w:pPr>
              <w:pStyle w:val="167"/>
              <w:spacing w:after="0" w:line="240" w:lineRule="auto"/>
            </w:pPr>
            <w:r>
              <w:rPr>
                <w:b/>
                <w:sz w:val="18"/>
              </w:rPr>
              <w:t>Convention</w:t>
            </w:r>
          </w:p>
        </w:tc>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D9EAF7"/>
            <w:vAlign w:val="center"/>
          </w:tcPr>
          <w:p w14:paraId="463A8E13">
            <w:pPr>
              <w:pStyle w:val="167"/>
              <w:spacing w:after="0" w:line="240" w:lineRule="auto"/>
            </w:pPr>
            <w:r>
              <w:rPr>
                <w:b/>
                <w:sz w:val="18"/>
              </w:rPr>
              <w:t>Signification</w:t>
            </w:r>
          </w:p>
        </w:tc>
      </w:tr>
      <w:tr w14:paraId="6F32D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C24B00">
            <w:pPr>
              <w:pStyle w:val="167"/>
              <w:spacing w:after="0" w:line="240" w:lineRule="auto"/>
            </w:pPr>
            <w:r>
              <w:rPr>
                <w:b/>
                <w:sz w:val="17"/>
              </w:rPr>
              <w:t>PK</w:t>
            </w:r>
          </w:p>
        </w:tc>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42B02D0">
            <w:pPr>
              <w:pStyle w:val="167"/>
              <w:spacing w:after="0" w:line="240" w:lineRule="auto"/>
            </w:pPr>
            <w:r>
              <w:rPr>
                <w:b w:val="0"/>
                <w:sz w:val="17"/>
              </w:rPr>
              <w:t>Clé primaire : identifie de façon unique une ligne.</w:t>
            </w:r>
          </w:p>
        </w:tc>
      </w:tr>
      <w:tr w14:paraId="2C74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28331B4">
            <w:pPr>
              <w:pStyle w:val="167"/>
              <w:spacing w:after="0" w:line="240" w:lineRule="auto"/>
            </w:pPr>
            <w:r>
              <w:rPr>
                <w:b/>
                <w:sz w:val="17"/>
              </w:rPr>
              <w:t>FK</w:t>
            </w:r>
          </w:p>
        </w:tc>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852D21D">
            <w:pPr>
              <w:pStyle w:val="167"/>
              <w:spacing w:after="0" w:line="240" w:lineRule="auto"/>
            </w:pPr>
            <w:r>
              <w:rPr>
                <w:b w:val="0"/>
                <w:sz w:val="17"/>
              </w:rPr>
              <w:t>Clé étrangère : référence une ligne d’une autre table.</w:t>
            </w:r>
          </w:p>
        </w:tc>
      </w:tr>
      <w:tr w14:paraId="559AE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94A1308">
            <w:pPr>
              <w:pStyle w:val="167"/>
              <w:spacing w:after="0" w:line="240" w:lineRule="auto"/>
            </w:pPr>
            <w:r>
              <w:rPr>
                <w:b/>
                <w:sz w:val="17"/>
              </w:rPr>
              <w:t>UQ</w:t>
            </w:r>
          </w:p>
        </w:tc>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BE84F95">
            <w:pPr>
              <w:pStyle w:val="167"/>
              <w:spacing w:after="0" w:line="240" w:lineRule="auto"/>
            </w:pPr>
            <w:r>
              <w:rPr>
                <w:b w:val="0"/>
                <w:sz w:val="17"/>
              </w:rPr>
              <w:t>Valeur unique dans la table.</w:t>
            </w:r>
          </w:p>
        </w:tc>
      </w:tr>
      <w:tr w14:paraId="4DAF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D00B463">
            <w:pPr>
              <w:pStyle w:val="167"/>
              <w:spacing w:after="0" w:line="240" w:lineRule="auto"/>
            </w:pPr>
            <w:r>
              <w:rPr>
                <w:b/>
                <w:sz w:val="17"/>
              </w:rPr>
              <w:t>NOT NULL</w:t>
            </w:r>
          </w:p>
        </w:tc>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15A8A8">
            <w:pPr>
              <w:pStyle w:val="167"/>
              <w:spacing w:after="0" w:line="240" w:lineRule="auto"/>
            </w:pPr>
            <w:r>
              <w:rPr>
                <w:b w:val="0"/>
                <w:sz w:val="17"/>
              </w:rPr>
              <w:t>Valeur obligatoire.</w:t>
            </w:r>
          </w:p>
        </w:tc>
      </w:tr>
      <w:tr w14:paraId="6F62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3089228">
            <w:pPr>
              <w:pStyle w:val="167"/>
              <w:spacing w:after="0" w:line="240" w:lineRule="auto"/>
            </w:pPr>
            <w:r>
              <w:rPr>
                <w:b/>
                <w:sz w:val="17"/>
              </w:rPr>
              <w:t>AUTO_INCREMENT</w:t>
            </w:r>
          </w:p>
        </w:tc>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6EC9BE1">
            <w:pPr>
              <w:pStyle w:val="167"/>
              <w:spacing w:after="0" w:line="240" w:lineRule="auto"/>
            </w:pPr>
            <w:r>
              <w:rPr>
                <w:b w:val="0"/>
                <w:sz w:val="17"/>
              </w:rPr>
              <w:t>Identifiant généré automatiquement.</w:t>
            </w:r>
          </w:p>
        </w:tc>
      </w:tr>
      <w:tr w14:paraId="5AAE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FDE3F1">
            <w:pPr>
              <w:pStyle w:val="167"/>
              <w:spacing w:after="0" w:line="240" w:lineRule="auto"/>
            </w:pPr>
            <w:r>
              <w:rPr>
                <w:b/>
                <w:sz w:val="17"/>
              </w:rPr>
              <w:t>DECIMAL(10,2)</w:t>
            </w:r>
          </w:p>
        </w:tc>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63C3BB7">
            <w:pPr>
              <w:pStyle w:val="167"/>
              <w:spacing w:after="0" w:line="240" w:lineRule="auto"/>
            </w:pPr>
            <w:r>
              <w:rPr>
                <w:b w:val="0"/>
                <w:sz w:val="17"/>
              </w:rPr>
              <w:t>Nombre décimal comportant au maximum 8 chiffres avant la virgule et 2 après.</w:t>
            </w:r>
          </w:p>
        </w:tc>
      </w:tr>
      <w:tr w14:paraId="161F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AFC647">
            <w:pPr>
              <w:pStyle w:val="167"/>
              <w:spacing w:after="0" w:line="240" w:lineRule="auto"/>
            </w:pPr>
            <w:r>
              <w:rPr>
                <w:b/>
                <w:sz w:val="17"/>
              </w:rPr>
              <w:t>DATETIME</w:t>
            </w:r>
          </w:p>
        </w:tc>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8F08A5">
            <w:pPr>
              <w:pStyle w:val="167"/>
              <w:spacing w:after="0" w:line="240" w:lineRule="auto"/>
            </w:pPr>
            <w:r>
              <w:rPr>
                <w:b w:val="0"/>
                <w:sz w:val="17"/>
              </w:rPr>
              <w:t>Date et heure au format logique AAAA-MM-JJ HH:MM:SS.</w:t>
            </w:r>
          </w:p>
        </w:tc>
      </w:tr>
      <w:tr w14:paraId="06F7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F302DAF">
            <w:pPr>
              <w:pStyle w:val="167"/>
              <w:spacing w:after="0" w:line="240" w:lineRule="auto"/>
            </w:pPr>
            <w:r>
              <w:rPr>
                <w:b/>
                <w:sz w:val="17"/>
              </w:rPr>
              <w:t>BOOLEAN</w:t>
            </w:r>
          </w:p>
        </w:tc>
        <w:tc>
          <w:tcPr>
            <w:tcW w:w="52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AD9F2F">
            <w:pPr>
              <w:pStyle w:val="167"/>
              <w:spacing w:after="0" w:line="240" w:lineRule="auto"/>
            </w:pPr>
            <w:r>
              <w:rPr>
                <w:b w:val="0"/>
                <w:sz w:val="17"/>
              </w:rPr>
              <w:t>Valeur vraie ou fausse.</w:t>
            </w:r>
          </w:p>
        </w:tc>
      </w:tr>
    </w:tbl>
    <w:p w14:paraId="2C115FDF">
      <w:pPr>
        <w:pStyle w:val="2"/>
      </w:pPr>
      <w:r>
        <w:t>2. Règles générales de validation</w:t>
      </w:r>
    </w:p>
    <w:p w14:paraId="26C443D5">
      <w:pPr>
        <w:pStyle w:val="36"/>
      </w:pPr>
      <w:r>
        <w:t>Toutes les clés primaires sont des entiers positifs générés automatiquement.</w:t>
      </w:r>
    </w:p>
    <w:p w14:paraId="070AFA12">
      <w:pPr>
        <w:pStyle w:val="36"/>
      </w:pPr>
      <w:r>
        <w:t>Toutes les clés étrangères doivent référencer une ligne existante, sauf lorsqu’un champ est explicitement facultatif.</w:t>
      </w:r>
    </w:p>
    <w:p w14:paraId="1C53F6AF">
      <w:pPr>
        <w:pStyle w:val="36"/>
      </w:pPr>
      <w:r>
        <w:t>Les chaînes sont nettoyées des espaces inutiles et contrôlées côté client et côté serveur.</w:t>
      </w:r>
    </w:p>
    <w:p w14:paraId="3770154E">
      <w:pPr>
        <w:pStyle w:val="36"/>
      </w:pPr>
      <w:r>
        <w:t>Les adresses e-mail sont normalisées en minuscules et validées avant enregistrement.</w:t>
      </w:r>
    </w:p>
    <w:p w14:paraId="1BDF43C8">
      <w:pPr>
        <w:pStyle w:val="36"/>
      </w:pPr>
      <w:r>
        <w:t>Les montants sont exprimés en euros avec deux décimales et ne peuvent pas être négatifs.</w:t>
      </w:r>
    </w:p>
    <w:p w14:paraId="1B19C7D0">
      <w:pPr>
        <w:pStyle w:val="36"/>
      </w:pPr>
      <w:r>
        <w:t>Les dates de fin doivent toujours être postérieures aux dates de début.</w:t>
      </w:r>
    </w:p>
    <w:p w14:paraId="15F92E38">
      <w:pPr>
        <w:pStyle w:val="36"/>
      </w:pPr>
      <w:r>
        <w:t>Les statuts sont limités aux valeurs définies dans chaque table ; aucune valeur libre n’est acceptée.</w:t>
      </w:r>
    </w:p>
    <w:p w14:paraId="2F7F8213">
      <w:pPr>
        <w:pStyle w:val="36"/>
      </w:pPr>
      <w:r>
        <w:t>Les fichiers photo sont stockés hors base ; seule leur URL sécurisée est enregistrée.</w:t>
      </w:r>
    </w:p>
    <w:p w14:paraId="53D01BBE">
      <w:pPr>
        <w:pStyle w:val="36"/>
      </w:pPr>
      <w:r>
        <w:t>Les suppressions d’objets financiers ou juridiques sont interdites après validation ; ils sont annulés ou archivés.</w:t>
      </w:r>
    </w:p>
    <w:p w14:paraId="1FD22983">
      <w:pPr>
        <w:pStyle w:val="2"/>
      </w:pPr>
      <w:r>
        <w:t>3. Dictionnaire des tables</w:t>
      </w:r>
    </w:p>
    <w:p w14:paraId="76B5A9D6">
      <w:pPr>
        <w:sectPr>
          <w:headerReference r:id="rId5" w:type="default"/>
          <w:footerReference r:id="rId6" w:type="default"/>
          <w:pgSz w:w="12240" w:h="15840"/>
          <w:pgMar w:top="850" w:right="850" w:bottom="850" w:left="850" w:header="720" w:footer="720" w:gutter="0"/>
          <w:pgNumType w:fmt="decimal"/>
          <w:cols w:space="720" w:num="1"/>
          <w:docGrid w:linePitch="360" w:charSpace="0"/>
        </w:sectPr>
      </w:pPr>
    </w:p>
    <w:p w14:paraId="56E5D544">
      <w:pPr>
        <w:pStyle w:val="3"/>
      </w:pPr>
      <w:r>
        <w:t>Table ROLE</w:t>
      </w:r>
    </w:p>
    <w:p w14:paraId="2CCD46B8">
      <w:r>
        <w:rPr>
          <w:b/>
        </w:rPr>
        <w:t xml:space="preserve">Rôle : </w:t>
      </w:r>
      <w:r>
        <w:t>Définit les rôles et les niveaux d’accès à l’application.</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1984"/>
        <w:gridCol w:w="5102"/>
      </w:tblGrid>
      <w:tr w14:paraId="3A65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B4C561B">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F365844">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7914A90C">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4F826EC">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81D0677">
            <w:pPr>
              <w:pStyle w:val="167"/>
              <w:spacing w:after="0" w:line="240" w:lineRule="auto"/>
            </w:pPr>
            <w:r>
              <w:rPr>
                <w:b/>
                <w:color w:val="FFFFFF"/>
                <w:sz w:val="16"/>
              </w:rPr>
              <w:t>CONTRAINTES / RÈGLES DE CALCUL</w:t>
            </w:r>
          </w:p>
        </w:tc>
      </w:tr>
      <w:tr w14:paraId="38B9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6118E7D">
            <w:pPr>
              <w:pStyle w:val="167"/>
              <w:spacing w:after="0" w:line="240" w:lineRule="auto"/>
            </w:pPr>
            <w:r>
              <w:rPr>
                <w:b w:val="0"/>
                <w:sz w:val="15"/>
              </w:rPr>
              <w:t>id_role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B73F2B">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E1A49A">
            <w:pPr>
              <w:pStyle w:val="167"/>
              <w:spacing w:after="0" w:line="240" w:lineRule="auto"/>
            </w:pPr>
            <w:r>
              <w:rPr>
                <w:b w:val="0"/>
                <w:sz w:val="15"/>
              </w:rPr>
              <w:t>Identifiant du rôle.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FA63344">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6AA3A77">
            <w:pPr>
              <w:pStyle w:val="167"/>
              <w:spacing w:after="0" w:line="240" w:lineRule="auto"/>
            </w:pPr>
            <w:r>
              <w:rPr>
                <w:b w:val="0"/>
                <w:sz w:val="15"/>
              </w:rPr>
              <w:t>Entier strictement positif.</w:t>
            </w:r>
          </w:p>
        </w:tc>
      </w:tr>
      <w:tr w14:paraId="1EBC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2631CE9">
            <w:pPr>
              <w:pStyle w:val="167"/>
              <w:spacing w:after="0" w:line="240" w:lineRule="auto"/>
            </w:pPr>
            <w:r>
              <w:rPr>
                <w:b w:val="0"/>
                <w:sz w:val="15"/>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A76AC0">
            <w:pPr>
              <w:pStyle w:val="167"/>
              <w:spacing w:after="0" w:line="240" w:lineRule="auto"/>
            </w:pPr>
            <w:r>
              <w:rPr>
                <w:b w:val="0"/>
                <w:sz w:val="15"/>
              </w:rPr>
              <w:t>VARCHAR(50)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5C9D9B9">
            <w:pPr>
              <w:pStyle w:val="167"/>
              <w:spacing w:after="0" w:line="240" w:lineRule="auto"/>
            </w:pPr>
            <w:r>
              <w:rPr>
                <w:b w:val="0"/>
                <w:sz w:val="15"/>
              </w:rPr>
              <w:t>Nom fonctionnel du rôle.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2F0B715">
            <w:pPr>
              <w:pStyle w:val="167"/>
              <w:spacing w:after="0" w:line="240" w:lineRule="auto"/>
            </w:pPr>
            <w:r>
              <w:rPr>
                <w:b w:val="0"/>
                <w:sz w:val="15"/>
              </w:rPr>
              <w:t>NOT NULL, UNIQUE</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EF02C9D">
            <w:pPr>
              <w:pStyle w:val="167"/>
              <w:spacing w:after="0" w:line="240" w:lineRule="auto"/>
            </w:pPr>
            <w:r>
              <w:rPr>
                <w:b w:val="0"/>
                <w:sz w:val="15"/>
              </w:rPr>
              <w:t>Valeurs autorisées : CLIENT, GESTIONNAIRE_COMPTABLE, ADMINISTRATEUR, MECANICIEN, NETTOYEUR.</w:t>
            </w:r>
          </w:p>
        </w:tc>
      </w:tr>
      <w:tr w14:paraId="3015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36CD467">
            <w:pPr>
              <w:pStyle w:val="167"/>
              <w:spacing w:after="0" w:line="240" w:lineRule="auto"/>
            </w:pPr>
            <w:r>
              <w:rPr>
                <w:b w:val="0"/>
                <w:sz w:val="15"/>
              </w:rPr>
              <w:t>description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E85063C">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4C6EE3B">
            <w:pPr>
              <w:pStyle w:val="167"/>
              <w:spacing w:after="0" w:line="240" w:lineRule="auto"/>
            </w:pPr>
            <w:r>
              <w:rPr>
                <w:b w:val="0"/>
                <w:sz w:val="15"/>
              </w:rPr>
              <w:t>Description du rôle et de ses permissions.</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F07309">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C04CDF">
            <w:pPr>
              <w:pStyle w:val="167"/>
              <w:spacing w:after="0" w:line="240" w:lineRule="auto"/>
            </w:pPr>
            <w:r>
              <w:rPr>
                <w:b w:val="0"/>
                <w:sz w:val="15"/>
              </w:rPr>
              <w:t>Texte libre, maximum 255 caractères.</w:t>
            </w:r>
          </w:p>
        </w:tc>
      </w:tr>
    </w:tbl>
    <w:p w14:paraId="3C46FCD5"/>
    <w:p w14:paraId="362A851B">
      <w:pPr>
        <w:pStyle w:val="3"/>
      </w:pPr>
      <w:r>
        <w:t>Table UTILISATEUR</w:t>
      </w:r>
    </w:p>
    <w:p w14:paraId="2EAEBBD5">
      <w:r>
        <w:rPr>
          <w:b/>
        </w:rPr>
        <w:t xml:space="preserve">Rôle : </w:t>
      </w:r>
      <w:r>
        <w:t>Contient les informations communes à tous les utilisateurs.</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1984"/>
        <w:gridCol w:w="5102"/>
      </w:tblGrid>
      <w:tr w14:paraId="31FCF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AF07B12">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B4E09B8">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7728F01">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7FEB2CBD">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E24C6FD">
            <w:pPr>
              <w:pStyle w:val="167"/>
              <w:spacing w:after="0" w:line="240" w:lineRule="auto"/>
            </w:pPr>
            <w:r>
              <w:rPr>
                <w:b/>
                <w:color w:val="FFFFFF"/>
                <w:sz w:val="16"/>
              </w:rPr>
              <w:t>CONTRAINTES / RÈGLES DE CALCUL</w:t>
            </w:r>
          </w:p>
        </w:tc>
      </w:tr>
      <w:tr w14:paraId="53D0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609423">
            <w:pPr>
              <w:pStyle w:val="167"/>
              <w:spacing w:after="0" w:line="240" w:lineRule="auto"/>
            </w:pPr>
            <w:r>
              <w:rPr>
                <w:b w:val="0"/>
                <w:sz w:val="15"/>
              </w:rPr>
              <w:t>id_utilisateur</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3C0803D">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2DF3E0">
            <w:pPr>
              <w:pStyle w:val="167"/>
              <w:spacing w:after="0" w:line="240" w:lineRule="auto"/>
            </w:pPr>
            <w:r>
              <w:rPr>
                <w:b w:val="0"/>
                <w:sz w:val="15"/>
              </w:rPr>
              <w:t>Identifiant unique de l’utilisateur.</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BEF762">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A3E7D7A">
            <w:pPr>
              <w:pStyle w:val="167"/>
              <w:spacing w:after="0" w:line="240" w:lineRule="auto"/>
            </w:pPr>
            <w:r>
              <w:rPr>
                <w:b w:val="0"/>
                <w:sz w:val="15"/>
              </w:rPr>
              <w:t>Entier strictement positif.</w:t>
            </w:r>
          </w:p>
        </w:tc>
      </w:tr>
      <w:tr w14:paraId="6051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7A9915">
            <w:pPr>
              <w:pStyle w:val="167"/>
              <w:spacing w:after="0" w:line="240" w:lineRule="auto"/>
            </w:pPr>
            <w:r>
              <w:rPr>
                <w:b w:val="0"/>
                <w:sz w:val="15"/>
              </w:rPr>
              <w:t>id_role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2FB32AD">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E1CADFF">
            <w:pPr>
              <w:pStyle w:val="167"/>
              <w:spacing w:after="0" w:line="240" w:lineRule="auto"/>
            </w:pPr>
            <w:r>
              <w:rPr>
                <w:b w:val="0"/>
                <w:sz w:val="15"/>
              </w:rPr>
              <w:t>Rôle attribué à l’utilisateur.</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DF283F">
            <w:pPr>
              <w:pStyle w:val="167"/>
              <w:spacing w:after="0" w:line="240" w:lineRule="auto"/>
            </w:pPr>
            <w:r>
              <w:rPr>
                <w:b w:val="0"/>
                <w:sz w:val="15"/>
              </w:rPr>
              <w:t>FK → ROLE.id_role,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A16702">
            <w:pPr>
              <w:pStyle w:val="167"/>
              <w:spacing w:after="0" w:line="240" w:lineRule="auto"/>
            </w:pPr>
            <w:r>
              <w:rPr>
                <w:b w:val="0"/>
                <w:sz w:val="15"/>
              </w:rPr>
              <w:t>Le rôle doit exister.</w:t>
            </w:r>
          </w:p>
        </w:tc>
      </w:tr>
      <w:tr w14:paraId="6439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CBE24DC">
            <w:pPr>
              <w:pStyle w:val="167"/>
              <w:spacing w:after="0" w:line="240" w:lineRule="auto"/>
            </w:pPr>
            <w:r>
              <w:rPr>
                <w:b w:val="0"/>
                <w:sz w:val="15"/>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F8E8B1">
            <w:pPr>
              <w:pStyle w:val="167"/>
              <w:spacing w:after="0" w:line="240" w:lineRule="auto"/>
            </w:pPr>
            <w:r>
              <w:rPr>
                <w:b w:val="0"/>
                <w:sz w:val="15"/>
              </w:rPr>
              <w:t>VARCHAR(100)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32C1FB">
            <w:pPr>
              <w:pStyle w:val="167"/>
              <w:spacing w:after="0" w:line="240" w:lineRule="auto"/>
            </w:pPr>
            <w:r>
              <w:rPr>
                <w:b w:val="0"/>
                <w:sz w:val="15"/>
              </w:rPr>
              <w:t>Nom de famille.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A24C3BE">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895BF4">
            <w:pPr>
              <w:pStyle w:val="167"/>
              <w:spacing w:after="0" w:line="240" w:lineRule="auto"/>
            </w:pPr>
            <w:r>
              <w:rPr>
                <w:b w:val="0"/>
                <w:sz w:val="15"/>
              </w:rPr>
              <w:t>2 à 100 caractères ; lettres, espaces, apostrophes et tirets.</w:t>
            </w:r>
          </w:p>
        </w:tc>
      </w:tr>
      <w:tr w14:paraId="0B39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DF0291">
            <w:pPr>
              <w:pStyle w:val="167"/>
              <w:spacing w:after="0" w:line="240" w:lineRule="auto"/>
            </w:pPr>
            <w:r>
              <w:rPr>
                <w:b w:val="0"/>
                <w:sz w:val="15"/>
              </w:rPr>
              <w:t>prenom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0AB342">
            <w:pPr>
              <w:pStyle w:val="167"/>
              <w:spacing w:after="0" w:line="240" w:lineRule="auto"/>
            </w:pPr>
            <w:r>
              <w:rPr>
                <w:b w:val="0"/>
                <w:sz w:val="15"/>
              </w:rPr>
              <w:t>VARCHAR(100)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96E06D8">
            <w:pPr>
              <w:pStyle w:val="167"/>
              <w:spacing w:after="0" w:line="240" w:lineRule="auto"/>
            </w:pPr>
            <w:r>
              <w:rPr>
                <w:b w:val="0"/>
                <w:sz w:val="15"/>
              </w:rPr>
              <w:t>Prénom.</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8E3A60">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2E4EC5">
            <w:pPr>
              <w:pStyle w:val="167"/>
              <w:spacing w:after="0" w:line="240" w:lineRule="auto"/>
            </w:pPr>
            <w:r>
              <w:rPr>
                <w:b w:val="0"/>
                <w:sz w:val="15"/>
              </w:rPr>
              <w:t>2 à 100 caractères ; lettres, espaces, apostrophes et tirets.</w:t>
            </w:r>
          </w:p>
        </w:tc>
      </w:tr>
      <w:tr w14:paraId="36B6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AFE3EFC">
            <w:pPr>
              <w:pStyle w:val="167"/>
              <w:spacing w:after="0" w:line="240" w:lineRule="auto"/>
            </w:pPr>
            <w:r>
              <w:rPr>
                <w:b w:val="0"/>
                <w:sz w:val="15"/>
              </w:rPr>
              <w:t>email</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EE5063">
            <w:pPr>
              <w:pStyle w:val="167"/>
              <w:spacing w:after="0" w:line="240" w:lineRule="auto"/>
            </w:pPr>
            <w:r>
              <w:rPr>
                <w:b w:val="0"/>
                <w:sz w:val="15"/>
              </w:rPr>
              <w:t>VARCHAR(150)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BFDC89">
            <w:pPr>
              <w:pStyle w:val="167"/>
              <w:spacing w:after="0" w:line="240" w:lineRule="auto"/>
            </w:pPr>
            <w:r>
              <w:rPr>
                <w:b w:val="0"/>
                <w:sz w:val="15"/>
              </w:rPr>
              <w:t>Adresse e-mail de connexion.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22CA7E">
            <w:pPr>
              <w:pStyle w:val="167"/>
              <w:spacing w:after="0" w:line="240" w:lineRule="auto"/>
            </w:pPr>
            <w:r>
              <w:rPr>
                <w:b w:val="0"/>
                <w:sz w:val="15"/>
              </w:rPr>
              <w:t>NOT NULL, UNIQUE</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817CAD7">
            <w:pPr>
              <w:pStyle w:val="167"/>
              <w:spacing w:after="0" w:line="240" w:lineRule="auto"/>
            </w:pPr>
            <w:r>
              <w:rPr>
                <w:b w:val="0"/>
                <w:sz w:val="15"/>
              </w:rPr>
              <w:t>Format e-mail valide ; stocké en minuscules.</w:t>
            </w:r>
          </w:p>
        </w:tc>
      </w:tr>
      <w:tr w14:paraId="32CE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A17D109">
            <w:pPr>
              <w:pStyle w:val="167"/>
              <w:spacing w:after="0" w:line="240" w:lineRule="auto"/>
            </w:pPr>
            <w:r>
              <w:rPr>
                <w:b w:val="0"/>
                <w:sz w:val="15"/>
              </w:rPr>
              <w:t>mot_de_passe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6F7086">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E13EDC1">
            <w:pPr>
              <w:pStyle w:val="167"/>
              <w:spacing w:after="0" w:line="240" w:lineRule="auto"/>
            </w:pPr>
            <w:r>
              <w:rPr>
                <w:b w:val="0"/>
                <w:sz w:val="15"/>
              </w:rPr>
              <w:t>Empreinte sécurisée du mot de passe.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00900B3">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28DDDC4">
            <w:pPr>
              <w:pStyle w:val="167"/>
              <w:spacing w:after="0" w:line="240" w:lineRule="auto"/>
            </w:pPr>
            <w:r>
              <w:rPr>
                <w:b w:val="0"/>
                <w:sz w:val="15"/>
              </w:rPr>
              <w:t>Jamais stocké en clair ; mot de passe initial ≥ 8 caractères.</w:t>
            </w:r>
          </w:p>
        </w:tc>
      </w:tr>
      <w:tr w14:paraId="00FA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4B66BFD">
            <w:pPr>
              <w:pStyle w:val="167"/>
              <w:spacing w:after="0" w:line="240" w:lineRule="auto"/>
            </w:pPr>
            <w:r>
              <w:rPr>
                <w:b w:val="0"/>
                <w:sz w:val="15"/>
              </w:rPr>
              <w:t>telephone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AC3F51C">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91BA497">
            <w:pPr>
              <w:pStyle w:val="167"/>
              <w:spacing w:after="0" w:line="240" w:lineRule="auto"/>
            </w:pPr>
            <w:r>
              <w:rPr>
                <w:b w:val="0"/>
                <w:sz w:val="15"/>
              </w:rPr>
              <w:t>Numéro de téléphone.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EC6BE5">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85EDB2">
            <w:pPr>
              <w:pStyle w:val="167"/>
              <w:spacing w:after="0" w:line="240" w:lineRule="auto"/>
            </w:pPr>
            <w:r>
              <w:rPr>
                <w:b w:val="0"/>
                <w:sz w:val="15"/>
              </w:rPr>
              <w:t>Format international conseillé (+32…).</w:t>
            </w:r>
          </w:p>
        </w:tc>
      </w:tr>
      <w:tr w14:paraId="30D4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946CCDF">
            <w:pPr>
              <w:pStyle w:val="167"/>
              <w:spacing w:after="0" w:line="240" w:lineRule="auto"/>
            </w:pPr>
            <w:r>
              <w:rPr>
                <w:b w:val="0"/>
                <w:sz w:val="15"/>
              </w:rPr>
              <w:t>date_creation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3C69351">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A2BD6EE">
            <w:pPr>
              <w:pStyle w:val="167"/>
              <w:spacing w:after="0" w:line="240" w:lineRule="auto"/>
            </w:pPr>
            <w:r>
              <w:rPr>
                <w:b w:val="0"/>
                <w:sz w:val="15"/>
              </w:rPr>
              <w:t>Date et heure de création du compte.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EB918AF">
            <w:pPr>
              <w:pStyle w:val="167"/>
              <w:spacing w:after="0" w:line="240" w:lineRule="auto"/>
            </w:pPr>
            <w:r>
              <w:rPr>
                <w:b w:val="0"/>
                <w:sz w:val="15"/>
              </w:rPr>
              <w:t>NOT NULL, DEFAULT CURRENT_TIMESTAMP</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7E7F101">
            <w:pPr>
              <w:pStyle w:val="167"/>
              <w:spacing w:after="0" w:line="240" w:lineRule="auto"/>
              <w:rPr>
                <w:rFonts w:hint="default"/>
                <w:lang w:val="fr-BE"/>
              </w:rPr>
            </w:pPr>
            <w:r>
              <w:rPr>
                <w:b w:val="0"/>
                <w:sz w:val="15"/>
              </w:rPr>
              <w:t>Ne peut pas être future</w:t>
            </w:r>
            <w:r>
              <w:rPr>
                <w:rFonts w:hint="default"/>
                <w:b w:val="0"/>
                <w:sz w:val="15"/>
                <w:lang w:val="fr-BE"/>
              </w:rPr>
              <w:t xml:space="preserve"> (donc doit prendre en compte la date du jour).</w:t>
            </w:r>
          </w:p>
        </w:tc>
      </w:tr>
      <w:tr w14:paraId="19F8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6FB9E9">
            <w:pPr>
              <w:pStyle w:val="167"/>
              <w:spacing w:after="0" w:line="240" w:lineRule="auto"/>
            </w:pPr>
            <w:r>
              <w:rPr>
                <w:b w:val="0"/>
                <w:sz w:val="15"/>
              </w:rPr>
              <w:t>actif</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4D18F9B">
            <w:pPr>
              <w:pStyle w:val="167"/>
              <w:spacing w:after="0" w:line="240" w:lineRule="auto"/>
            </w:pPr>
            <w:r>
              <w:rPr>
                <w:b w:val="0"/>
                <w:sz w:val="15"/>
              </w:rPr>
              <w:t>BOOLEAN</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B82D927">
            <w:pPr>
              <w:pStyle w:val="167"/>
              <w:spacing w:after="0" w:line="240" w:lineRule="auto"/>
            </w:pPr>
            <w:r>
              <w:rPr>
                <w:b w:val="0"/>
                <w:sz w:val="15"/>
              </w:rPr>
              <w:t>Indique si le compte est utilisable.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B9D93B4">
            <w:pPr>
              <w:pStyle w:val="167"/>
              <w:spacing w:after="0" w:line="240" w:lineRule="auto"/>
            </w:pPr>
            <w:r>
              <w:rPr>
                <w:b w:val="0"/>
                <w:sz w:val="15"/>
              </w:rPr>
              <w:t>NOT NULL, DEFAULT TRUE</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B0B6E4">
            <w:pPr>
              <w:pStyle w:val="167"/>
              <w:spacing w:after="0" w:line="240" w:lineRule="auto"/>
            </w:pPr>
            <w:r>
              <w:rPr>
                <w:b w:val="0"/>
                <w:sz w:val="15"/>
              </w:rPr>
              <w:t>TRUE ou FALSE.</w:t>
            </w:r>
          </w:p>
        </w:tc>
      </w:tr>
    </w:tbl>
    <w:p w14:paraId="4C2C992A"/>
    <w:p w14:paraId="1E13495A">
      <w:pPr>
        <w:pStyle w:val="3"/>
      </w:pPr>
      <w:r>
        <w:t>Table CLIENT</w:t>
      </w:r>
    </w:p>
    <w:p w14:paraId="556EA02B">
      <w:r>
        <w:rPr>
          <w:b/>
        </w:rPr>
        <w:t xml:space="preserve">Rôle : </w:t>
      </w:r>
      <w:r>
        <w:t>Complète UTILISATEUR avec les informations propres au client locataire.</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1984"/>
        <w:gridCol w:w="5102"/>
      </w:tblGrid>
      <w:tr w14:paraId="7D11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5B76660">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CBF97FA">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709FCA8">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4CEFCA5">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7F717100">
            <w:pPr>
              <w:pStyle w:val="167"/>
              <w:spacing w:after="0" w:line="240" w:lineRule="auto"/>
            </w:pPr>
            <w:r>
              <w:rPr>
                <w:b/>
                <w:color w:val="FFFFFF"/>
                <w:sz w:val="16"/>
              </w:rPr>
              <w:t>CONTRAINTES / RÈGLES DE CALCUL</w:t>
            </w:r>
          </w:p>
        </w:tc>
      </w:tr>
      <w:tr w14:paraId="2C08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F8BF4B">
            <w:pPr>
              <w:pStyle w:val="167"/>
              <w:spacing w:after="0" w:line="240" w:lineRule="auto"/>
            </w:pPr>
            <w:r>
              <w:rPr>
                <w:b w:val="0"/>
                <w:sz w:val="15"/>
              </w:rPr>
              <w:t>id_client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6176B0">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12D287">
            <w:pPr>
              <w:pStyle w:val="167"/>
              <w:spacing w:after="0" w:line="240" w:lineRule="auto"/>
            </w:pPr>
            <w:r>
              <w:rPr>
                <w:b w:val="0"/>
                <w:sz w:val="15"/>
              </w:rPr>
              <w:t>Identifiant du client.</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717B64">
            <w:pPr>
              <w:pStyle w:val="167"/>
              <w:spacing w:after="0" w:line="240" w:lineRule="auto"/>
            </w:pPr>
            <w:r>
              <w:rPr>
                <w:b w:val="0"/>
                <w:sz w:val="15"/>
              </w:rPr>
              <w:t>PK, FK → UTILISATEUR.id_utilisateur</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BE19FE2">
            <w:pPr>
              <w:pStyle w:val="167"/>
              <w:spacing w:after="0" w:line="240" w:lineRule="auto"/>
            </w:pPr>
            <w:r>
              <w:rPr>
                <w:b w:val="0"/>
                <w:sz w:val="15"/>
              </w:rPr>
              <w:t>L’utilisateur associé doit avoir le rôle CLIENT.</w:t>
            </w:r>
          </w:p>
        </w:tc>
      </w:tr>
      <w:tr w14:paraId="4D266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B8CD196">
            <w:pPr>
              <w:pStyle w:val="167"/>
              <w:spacing w:after="0" w:line="240" w:lineRule="auto"/>
            </w:pPr>
            <w:r>
              <w:rPr>
                <w:b w:val="0"/>
                <w:sz w:val="15"/>
              </w:rPr>
              <w:t>date_naissance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2EAAD1C">
            <w:pPr>
              <w:pStyle w:val="167"/>
              <w:spacing w:after="0" w:line="240" w:lineRule="auto"/>
            </w:pPr>
            <w:r>
              <w:rPr>
                <w:b w:val="0"/>
                <w:sz w:val="15"/>
              </w:rPr>
              <w:t>DATE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C3DBBB">
            <w:pPr>
              <w:pStyle w:val="167"/>
              <w:spacing w:after="0" w:line="240" w:lineRule="auto"/>
            </w:pPr>
            <w:r>
              <w:rPr>
                <w:b w:val="0"/>
                <w:sz w:val="15"/>
              </w:rPr>
              <w:t>Date de naissance.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8FB2E7A">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587A1ED">
            <w:pPr>
              <w:pStyle w:val="167"/>
              <w:spacing w:after="0" w:line="240" w:lineRule="auto"/>
            </w:pPr>
            <w:r>
              <w:rPr>
                <w:b w:val="0"/>
                <w:sz w:val="15"/>
              </w:rPr>
              <w:t>Le client doit avoir l’âge minimal légal défini par l’entreprise</w:t>
            </w:r>
            <w:r>
              <w:rPr>
                <w:rFonts w:hint="default"/>
                <w:b w:val="0"/>
                <w:sz w:val="15"/>
                <w:lang w:val="fr-BE"/>
              </w:rPr>
              <w:t xml:space="preserve"> (21ans)</w:t>
            </w:r>
            <w:r>
              <w:rPr>
                <w:b w:val="0"/>
                <w:sz w:val="15"/>
              </w:rPr>
              <w:t>.</w:t>
            </w:r>
          </w:p>
        </w:tc>
      </w:tr>
      <w:tr w14:paraId="673C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C787BCC">
            <w:pPr>
              <w:pStyle w:val="167"/>
              <w:spacing w:after="0" w:line="240" w:lineRule="auto"/>
            </w:pPr>
            <w:r>
              <w:rPr>
                <w:b w:val="0"/>
                <w:sz w:val="15"/>
              </w:rPr>
              <w:t>adresse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519603">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CBEE6C">
            <w:pPr>
              <w:pStyle w:val="167"/>
              <w:spacing w:after="0" w:line="240" w:lineRule="auto"/>
            </w:pPr>
            <w:r>
              <w:rPr>
                <w:b w:val="0"/>
                <w:sz w:val="15"/>
              </w:rPr>
              <w:t>Adresse principale du client.</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2684E24">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85E35F2">
            <w:pPr>
              <w:pStyle w:val="167"/>
              <w:spacing w:after="0" w:line="240" w:lineRule="auto"/>
            </w:pPr>
            <w:r>
              <w:rPr>
                <w:b w:val="0"/>
                <w:sz w:val="15"/>
              </w:rPr>
              <w:t>Maximum 255 caractères.</w:t>
            </w:r>
          </w:p>
        </w:tc>
      </w:tr>
      <w:tr w14:paraId="6FFDC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364BB21">
            <w:pPr>
              <w:pStyle w:val="167"/>
              <w:spacing w:after="0" w:line="240" w:lineRule="auto"/>
            </w:pPr>
            <w:r>
              <w:rPr>
                <w:b w:val="0"/>
                <w:sz w:val="15"/>
              </w:rPr>
              <w:t>statut_profil</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66779A">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13F6BBB">
            <w:pPr>
              <w:pStyle w:val="167"/>
              <w:spacing w:after="0" w:line="240" w:lineRule="auto"/>
            </w:pPr>
            <w:r>
              <w:rPr>
                <w:b w:val="0"/>
                <w:sz w:val="15"/>
              </w:rPr>
              <w:t>État de validation du profil.</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403FFD0">
            <w:pPr>
              <w:pStyle w:val="167"/>
              <w:spacing w:after="0" w:line="240" w:lineRule="auto"/>
            </w:pPr>
            <w:r>
              <w:rPr>
                <w:b w:val="0"/>
                <w:sz w:val="15"/>
              </w:rPr>
              <w:t>NOT NULL, DEFAULT 'INCOMPLET'</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4ADF0F8">
            <w:pPr>
              <w:pStyle w:val="167"/>
              <w:spacing w:after="0" w:line="240" w:lineRule="auto"/>
            </w:pPr>
            <w:r>
              <w:rPr>
                <w:b w:val="0"/>
                <w:sz w:val="15"/>
              </w:rPr>
              <w:t>INCOMPLET, EN_ATTENTE, VALIDE, REFUSE, EXPIRE.</w:t>
            </w:r>
          </w:p>
        </w:tc>
      </w:tr>
      <w:tr w14:paraId="1EE2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7B7ADF9">
            <w:pPr>
              <w:pStyle w:val="167"/>
              <w:spacing w:after="0" w:line="240" w:lineRule="auto"/>
            </w:pPr>
            <w:r>
              <w:rPr>
                <w:b w:val="0"/>
                <w:sz w:val="15"/>
              </w:rPr>
              <w:t>motif_refus</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7D36931">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9D2173">
            <w:pPr>
              <w:pStyle w:val="167"/>
              <w:spacing w:after="0" w:line="240" w:lineRule="auto"/>
            </w:pPr>
            <w:r>
              <w:rPr>
                <w:b w:val="0"/>
                <w:sz w:val="15"/>
              </w:rPr>
              <w:t>Motif du refus des documents.</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323DD9">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DDA9C2">
            <w:pPr>
              <w:pStyle w:val="167"/>
              <w:spacing w:after="0" w:line="240" w:lineRule="auto"/>
            </w:pPr>
            <w:r>
              <w:rPr>
                <w:b w:val="0"/>
                <w:sz w:val="15"/>
              </w:rPr>
              <w:t>Obligatoire si statut_profil = REFUSE.</w:t>
            </w:r>
          </w:p>
        </w:tc>
      </w:tr>
    </w:tbl>
    <w:p w14:paraId="5C6089DC"/>
    <w:p w14:paraId="2F4C9CC0"/>
    <w:p w14:paraId="3BDF0F82">
      <w:pPr>
        <w:pStyle w:val="3"/>
        <w:keepNext w:val="0"/>
        <w:keepLines w:val="0"/>
        <w:widowControl/>
        <w:suppressLineNumbers w:val="0"/>
      </w:pPr>
      <w:r>
        <w:t>Table DOCUMENT_CLIENT</w:t>
      </w:r>
    </w:p>
    <w:p w14:paraId="469CC08F"/>
    <w:p w14:paraId="0EB3D2E7">
      <w:pPr>
        <w:keepNext w:val="0"/>
        <w:keepLines w:val="0"/>
        <w:pageBreakBefore w:val="0"/>
        <w:widowControl/>
        <w:suppressLineNumbers w:val="0"/>
        <w:kinsoku/>
        <w:wordWrap/>
        <w:overflowPunct/>
        <w:topLinePunct w:val="0"/>
        <w:autoSpaceDE/>
        <w:autoSpaceDN/>
        <w:bidi w:val="0"/>
        <w:adjustRightInd/>
        <w:snapToGrid/>
        <w:spacing w:after="181" w:afterLines="50"/>
        <w:textAlignment w:val="auto"/>
      </w:pPr>
      <w:r>
        <w:rPr>
          <w:rStyle w:val="13"/>
          <w:rFonts w:hint="default" w:ascii="Calibri" w:hAnsi="Calibri" w:cs="Calibri"/>
          <w:b/>
          <w:bCs/>
          <w:color w:val="000000" w:themeColor="text1"/>
          <w:sz w:val="20"/>
          <w:szCs w:val="20"/>
          <w14:textFill>
            <w14:solidFill>
              <w14:schemeClr w14:val="tx1"/>
            </w14:solidFill>
          </w14:textFill>
        </w:rPr>
        <w:t>Rôle :</w:t>
      </w:r>
      <w:r>
        <w:rPr>
          <w:rStyle w:val="13"/>
          <w:rFonts w:hint="default" w:ascii="Calibri" w:hAnsi="Calibri" w:cs="Calibri"/>
          <w:b/>
          <w:bCs/>
          <w:color w:val="000000" w:themeColor="text1"/>
          <w:sz w:val="20"/>
          <w:szCs w:val="20"/>
          <w:lang w:val="fr-BE"/>
          <w14:textFill>
            <w14:solidFill>
              <w14:schemeClr w14:val="tx1"/>
            </w14:solidFill>
          </w14:textFill>
        </w:rPr>
        <w:t xml:space="preserve"> </w:t>
      </w:r>
      <w:r>
        <w:rPr>
          <w:rFonts w:hint="default" w:ascii="Calibri" w:hAnsi="Calibri" w:cs="Calibri"/>
          <w:b w:val="0"/>
          <w:bCs w:val="0"/>
          <w:color w:val="000000" w:themeColor="text1"/>
          <w:sz w:val="20"/>
          <w:szCs w:val="20"/>
          <w14:textFill>
            <w14:solidFill>
              <w14:schemeClr w14:val="tx1"/>
            </w14:solidFill>
          </w14:textFill>
        </w:rPr>
        <w:t>Enregistre les documents transmis par un client afin de vérifier son identité et son droit de conduire. Une ligne correspond à une carte d’identité ou à un permis de conduire.</w:t>
      </w:r>
    </w:p>
    <w:tbl>
      <w:tblPr>
        <w:tblStyle w:val="68"/>
        <w:tblpPr w:leftFromText="180" w:rightFromText="180" w:vertAnchor="text" w:horzAnchor="page" w:tblpX="1092" w:tblpY="479"/>
        <w:tblOverlap w:val="never"/>
        <w:tblW w:w="13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8"/>
        <w:gridCol w:w="1435"/>
        <w:gridCol w:w="2348"/>
        <w:gridCol w:w="2722"/>
        <w:gridCol w:w="4921"/>
      </w:tblGrid>
      <w:tr w14:paraId="5292C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50A0D5B9">
            <w:pPr>
              <w:keepNext w:val="0"/>
              <w:keepLines w:val="0"/>
              <w:pageBreakBefore w:val="0"/>
              <w:widowControl/>
              <w:kinsoku/>
              <w:wordWrap/>
              <w:overflowPunct/>
              <w:topLinePunct w:val="0"/>
              <w:autoSpaceDE/>
              <w:autoSpaceDN/>
              <w:bidi w:val="0"/>
              <w:adjustRightInd/>
              <w:snapToGrid/>
              <w:spacing w:beforeLines="0" w:after="181" w:afterLines="50"/>
              <w:jc w:val="center"/>
              <w:textAlignment w:val="auto"/>
              <w:rPr>
                <w:rFonts w:hint="default" w:ascii="Calibri" w:hAnsi="Calibri" w:cs="Calibri" w:eastAsiaTheme="minorEastAsia"/>
                <w:b/>
                <w:sz w:val="15"/>
                <w:szCs w:val="15"/>
                <w:lang w:val="en-US" w:eastAsia="en-US" w:bidi="ar-SA"/>
              </w:rPr>
            </w:pPr>
            <w:r>
              <w:rPr>
                <w:rFonts w:hint="default" w:ascii="Calibri" w:hAnsi="Calibri" w:cs="Calibri"/>
                <w:b/>
                <w:sz w:val="15"/>
                <w:szCs w:val="15"/>
                <w:lang w:eastAsia="zh-CN" w:bidi="ar"/>
              </w:rPr>
              <w:t>NOM</w:t>
            </w:r>
          </w:p>
        </w:tc>
        <w:tc>
          <w:tcPr>
            <w:tcW w:w="1435" w:type="dxa"/>
            <w:shd w:val="clear" w:color="auto" w:fill="auto"/>
            <w:vAlign w:val="center"/>
          </w:tcPr>
          <w:p w14:paraId="4FD39425">
            <w:pPr>
              <w:keepNext w:val="0"/>
              <w:keepLines w:val="0"/>
              <w:pageBreakBefore w:val="0"/>
              <w:widowControl/>
              <w:kinsoku/>
              <w:wordWrap/>
              <w:overflowPunct/>
              <w:topLinePunct w:val="0"/>
              <w:autoSpaceDE/>
              <w:autoSpaceDN/>
              <w:bidi w:val="0"/>
              <w:adjustRightInd/>
              <w:snapToGrid/>
              <w:spacing w:beforeLines="0" w:after="181" w:afterLines="50"/>
              <w:jc w:val="center"/>
              <w:textAlignment w:val="auto"/>
              <w:rPr>
                <w:rFonts w:hint="default" w:ascii="Calibri" w:hAnsi="Calibri" w:cs="Calibri" w:eastAsiaTheme="minorEastAsia"/>
                <w:b/>
                <w:sz w:val="15"/>
                <w:szCs w:val="15"/>
                <w:lang w:val="en-US" w:eastAsia="en-US" w:bidi="ar-SA"/>
              </w:rPr>
            </w:pPr>
            <w:r>
              <w:rPr>
                <w:rFonts w:hint="default" w:ascii="Calibri" w:hAnsi="Calibri" w:cs="Calibri"/>
                <w:b/>
                <w:sz w:val="15"/>
                <w:szCs w:val="15"/>
                <w:lang w:eastAsia="zh-CN" w:bidi="ar"/>
              </w:rPr>
              <w:t>TYPE (long.)</w:t>
            </w:r>
          </w:p>
        </w:tc>
        <w:tc>
          <w:tcPr>
            <w:tcW w:w="2348" w:type="dxa"/>
            <w:shd w:val="clear" w:color="auto" w:fill="auto"/>
            <w:vAlign w:val="center"/>
          </w:tcPr>
          <w:p w14:paraId="1C23DFAD">
            <w:pPr>
              <w:keepNext w:val="0"/>
              <w:keepLines w:val="0"/>
              <w:pageBreakBefore w:val="0"/>
              <w:widowControl/>
              <w:kinsoku/>
              <w:wordWrap/>
              <w:overflowPunct/>
              <w:topLinePunct w:val="0"/>
              <w:autoSpaceDE/>
              <w:autoSpaceDN/>
              <w:bidi w:val="0"/>
              <w:adjustRightInd/>
              <w:snapToGrid/>
              <w:spacing w:beforeLines="0" w:after="181" w:afterLines="50"/>
              <w:jc w:val="center"/>
              <w:textAlignment w:val="auto"/>
              <w:rPr>
                <w:rFonts w:hint="default" w:ascii="Calibri" w:hAnsi="Calibri" w:cs="Calibri" w:eastAsiaTheme="minorEastAsia"/>
                <w:b/>
                <w:sz w:val="15"/>
                <w:szCs w:val="15"/>
                <w:lang w:val="en-US" w:eastAsia="en-US" w:bidi="ar-SA"/>
              </w:rPr>
            </w:pPr>
            <w:r>
              <w:rPr>
                <w:rFonts w:hint="default" w:ascii="Calibri" w:hAnsi="Calibri" w:cs="Calibri"/>
                <w:b/>
                <w:sz w:val="15"/>
                <w:szCs w:val="15"/>
                <w:lang w:eastAsia="zh-CN" w:bidi="ar"/>
              </w:rPr>
              <w:t>DESCRIPTION</w:t>
            </w:r>
          </w:p>
        </w:tc>
        <w:tc>
          <w:tcPr>
            <w:tcW w:w="2722" w:type="dxa"/>
            <w:shd w:val="clear" w:color="auto" w:fill="auto"/>
            <w:vAlign w:val="center"/>
          </w:tcPr>
          <w:p w14:paraId="78EB79FB">
            <w:pPr>
              <w:keepNext w:val="0"/>
              <w:keepLines w:val="0"/>
              <w:pageBreakBefore w:val="0"/>
              <w:widowControl/>
              <w:kinsoku/>
              <w:wordWrap/>
              <w:overflowPunct/>
              <w:topLinePunct w:val="0"/>
              <w:autoSpaceDE/>
              <w:autoSpaceDN/>
              <w:bidi w:val="0"/>
              <w:adjustRightInd/>
              <w:snapToGrid/>
              <w:spacing w:beforeLines="0" w:after="181" w:afterLines="50"/>
              <w:jc w:val="center"/>
              <w:textAlignment w:val="auto"/>
              <w:rPr>
                <w:rFonts w:hint="default" w:ascii="Calibri" w:hAnsi="Calibri" w:cs="Calibri" w:eastAsiaTheme="minorEastAsia"/>
                <w:b/>
                <w:sz w:val="15"/>
                <w:szCs w:val="15"/>
                <w:lang w:val="en-US" w:eastAsia="en-US" w:bidi="ar-SA"/>
              </w:rPr>
            </w:pPr>
            <w:r>
              <w:rPr>
                <w:rFonts w:hint="default" w:ascii="Calibri" w:hAnsi="Calibri" w:cs="Calibri"/>
                <w:b/>
                <w:sz w:val="15"/>
                <w:szCs w:val="15"/>
                <w:lang w:eastAsia="zh-CN" w:bidi="ar"/>
              </w:rPr>
              <w:t>PROPRIÉTÉS</w:t>
            </w:r>
          </w:p>
        </w:tc>
        <w:tc>
          <w:tcPr>
            <w:tcW w:w="4921" w:type="dxa"/>
            <w:shd w:val="clear" w:color="auto" w:fill="auto"/>
            <w:vAlign w:val="center"/>
          </w:tcPr>
          <w:p w14:paraId="3DE0B114">
            <w:pPr>
              <w:keepNext w:val="0"/>
              <w:keepLines w:val="0"/>
              <w:pageBreakBefore w:val="0"/>
              <w:widowControl/>
              <w:kinsoku/>
              <w:wordWrap/>
              <w:overflowPunct/>
              <w:topLinePunct w:val="0"/>
              <w:autoSpaceDE/>
              <w:autoSpaceDN/>
              <w:bidi w:val="0"/>
              <w:adjustRightInd/>
              <w:snapToGrid/>
              <w:spacing w:beforeLines="0" w:after="181" w:afterLines="50"/>
              <w:jc w:val="center"/>
              <w:textAlignment w:val="auto"/>
              <w:rPr>
                <w:rFonts w:hint="default" w:ascii="Calibri" w:hAnsi="Calibri" w:cs="Calibri" w:eastAsiaTheme="minorEastAsia"/>
                <w:b/>
                <w:sz w:val="15"/>
                <w:szCs w:val="15"/>
                <w:lang w:val="en-US" w:eastAsia="en-US" w:bidi="ar-SA"/>
              </w:rPr>
            </w:pPr>
            <w:r>
              <w:rPr>
                <w:rFonts w:hint="default" w:ascii="Calibri" w:hAnsi="Calibri" w:cs="Calibri"/>
                <w:b/>
                <w:sz w:val="15"/>
                <w:szCs w:val="15"/>
                <w:lang w:eastAsia="zh-CN" w:bidi="ar"/>
              </w:rPr>
              <w:t>CONTRAINTES / RÈGLES DE CALCUL</w:t>
            </w:r>
          </w:p>
        </w:tc>
      </w:tr>
      <w:tr w14:paraId="2A0F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5E49368E">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id_document</w:t>
            </w:r>
          </w:p>
        </w:tc>
        <w:tc>
          <w:tcPr>
            <w:tcW w:w="1435" w:type="dxa"/>
            <w:shd w:val="clear" w:color="auto" w:fill="auto"/>
            <w:vAlign w:val="center"/>
          </w:tcPr>
          <w:p w14:paraId="62FB67C5">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INT</w:t>
            </w:r>
          </w:p>
        </w:tc>
        <w:tc>
          <w:tcPr>
            <w:tcW w:w="2348" w:type="dxa"/>
            <w:shd w:val="clear" w:color="auto" w:fill="auto"/>
            <w:vAlign w:val="center"/>
          </w:tcPr>
          <w:p w14:paraId="5836B70C">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Identifiant unique du document.</w:t>
            </w:r>
          </w:p>
        </w:tc>
        <w:tc>
          <w:tcPr>
            <w:tcW w:w="2722" w:type="dxa"/>
            <w:shd w:val="clear" w:color="auto" w:fill="auto"/>
            <w:vAlign w:val="center"/>
          </w:tcPr>
          <w:p w14:paraId="40476C3F">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PK, AUTO_INCREMENT, NOT NULL</w:t>
            </w:r>
          </w:p>
        </w:tc>
        <w:tc>
          <w:tcPr>
            <w:tcW w:w="4921" w:type="dxa"/>
            <w:shd w:val="clear" w:color="auto" w:fill="auto"/>
            <w:vAlign w:val="center"/>
          </w:tcPr>
          <w:p w14:paraId="11D418B5">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Entier strictement positif.</w:t>
            </w:r>
          </w:p>
        </w:tc>
      </w:tr>
      <w:tr w14:paraId="5E6F0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5EC66A44">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id_client</w:t>
            </w:r>
          </w:p>
        </w:tc>
        <w:tc>
          <w:tcPr>
            <w:tcW w:w="1435" w:type="dxa"/>
            <w:shd w:val="clear" w:color="auto" w:fill="auto"/>
            <w:vAlign w:val="center"/>
          </w:tcPr>
          <w:p w14:paraId="4FC4FF30">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INT</w:t>
            </w:r>
          </w:p>
        </w:tc>
        <w:tc>
          <w:tcPr>
            <w:tcW w:w="2348" w:type="dxa"/>
            <w:shd w:val="clear" w:color="auto" w:fill="auto"/>
            <w:vAlign w:val="center"/>
          </w:tcPr>
          <w:p w14:paraId="69F03FB7">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Client propriétaire du document.</w:t>
            </w:r>
          </w:p>
        </w:tc>
        <w:tc>
          <w:tcPr>
            <w:tcW w:w="2722" w:type="dxa"/>
            <w:shd w:val="clear" w:color="auto" w:fill="auto"/>
            <w:vAlign w:val="center"/>
          </w:tcPr>
          <w:p w14:paraId="58BC92DE">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FK → CLIENT.id_client, NOT NULL</w:t>
            </w:r>
          </w:p>
        </w:tc>
        <w:tc>
          <w:tcPr>
            <w:tcW w:w="4921" w:type="dxa"/>
            <w:shd w:val="clear" w:color="auto" w:fill="auto"/>
            <w:vAlign w:val="center"/>
          </w:tcPr>
          <w:p w14:paraId="5D2E0782">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Le client doit exister.</w:t>
            </w:r>
          </w:p>
        </w:tc>
      </w:tr>
      <w:tr w14:paraId="1A7E2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3E1E293F">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type_document</w:t>
            </w:r>
          </w:p>
        </w:tc>
        <w:tc>
          <w:tcPr>
            <w:tcW w:w="1435" w:type="dxa"/>
            <w:shd w:val="clear" w:color="auto" w:fill="auto"/>
            <w:vAlign w:val="center"/>
          </w:tcPr>
          <w:p w14:paraId="18D572B7">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VARCHAR(30)</w:t>
            </w:r>
          </w:p>
        </w:tc>
        <w:tc>
          <w:tcPr>
            <w:tcW w:w="2348" w:type="dxa"/>
            <w:shd w:val="clear" w:color="auto" w:fill="auto"/>
            <w:vAlign w:val="center"/>
          </w:tcPr>
          <w:p w14:paraId="5A2F9871">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Type de document transmis.</w:t>
            </w:r>
          </w:p>
        </w:tc>
        <w:tc>
          <w:tcPr>
            <w:tcW w:w="2722" w:type="dxa"/>
            <w:shd w:val="clear" w:color="auto" w:fill="auto"/>
            <w:vAlign w:val="center"/>
          </w:tcPr>
          <w:p w14:paraId="43E9C2F2">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NOT NULL</w:t>
            </w:r>
          </w:p>
        </w:tc>
        <w:tc>
          <w:tcPr>
            <w:tcW w:w="4921" w:type="dxa"/>
            <w:shd w:val="clear" w:color="auto" w:fill="auto"/>
            <w:vAlign w:val="center"/>
          </w:tcPr>
          <w:p w14:paraId="46CA1F36">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 xml:space="preserve">Valeurs autorisées : </w:t>
            </w:r>
            <w:r>
              <w:rPr>
                <w:rStyle w:val="12"/>
                <w:rFonts w:hint="default" w:ascii="Calibri" w:hAnsi="Calibri" w:cs="Calibri"/>
                <w:sz w:val="15"/>
                <w:szCs w:val="15"/>
                <w:lang w:eastAsia="zh-CN" w:bidi="ar"/>
              </w:rPr>
              <w:t>CARTE_IDENTITE</w:t>
            </w:r>
            <w:r>
              <w:rPr>
                <w:rFonts w:hint="default" w:ascii="Calibri" w:hAnsi="Calibri" w:cs="Calibri"/>
                <w:sz w:val="15"/>
                <w:szCs w:val="15"/>
                <w:lang w:eastAsia="zh-CN" w:bidi="ar"/>
              </w:rPr>
              <w:t xml:space="preserve">, </w:t>
            </w:r>
            <w:r>
              <w:rPr>
                <w:rStyle w:val="12"/>
                <w:rFonts w:hint="default" w:ascii="Calibri" w:hAnsi="Calibri" w:cs="Calibri"/>
                <w:sz w:val="15"/>
                <w:szCs w:val="15"/>
                <w:lang w:eastAsia="zh-CN" w:bidi="ar"/>
              </w:rPr>
              <w:t>PERMIS_CONDUIRE</w:t>
            </w:r>
            <w:r>
              <w:rPr>
                <w:rFonts w:hint="default" w:ascii="Calibri" w:hAnsi="Calibri" w:cs="Calibri"/>
                <w:sz w:val="15"/>
                <w:szCs w:val="15"/>
                <w:lang w:eastAsia="zh-CN" w:bidi="ar"/>
              </w:rPr>
              <w:t>.</w:t>
            </w:r>
          </w:p>
        </w:tc>
      </w:tr>
      <w:tr w14:paraId="2883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7DA5E5A4">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numero_document</w:t>
            </w:r>
          </w:p>
        </w:tc>
        <w:tc>
          <w:tcPr>
            <w:tcW w:w="1435" w:type="dxa"/>
            <w:shd w:val="clear" w:color="auto" w:fill="auto"/>
            <w:vAlign w:val="center"/>
          </w:tcPr>
          <w:p w14:paraId="371E43D0">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VARCHAR(100)</w:t>
            </w:r>
          </w:p>
        </w:tc>
        <w:tc>
          <w:tcPr>
            <w:tcW w:w="2348" w:type="dxa"/>
            <w:shd w:val="clear" w:color="auto" w:fill="auto"/>
            <w:vAlign w:val="center"/>
          </w:tcPr>
          <w:p w14:paraId="52F1F97B">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Numéro officiel du document.</w:t>
            </w:r>
          </w:p>
        </w:tc>
        <w:tc>
          <w:tcPr>
            <w:tcW w:w="2722" w:type="dxa"/>
            <w:shd w:val="clear" w:color="auto" w:fill="auto"/>
            <w:vAlign w:val="center"/>
          </w:tcPr>
          <w:p w14:paraId="7367A81B">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NOT NULL</w:t>
            </w:r>
          </w:p>
        </w:tc>
        <w:tc>
          <w:tcPr>
            <w:tcW w:w="4921" w:type="dxa"/>
            <w:shd w:val="clear" w:color="auto" w:fill="auto"/>
            <w:vAlign w:val="center"/>
          </w:tcPr>
          <w:p w14:paraId="5D02EC8C">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 xml:space="preserve">Doit être renseigné et ne contenir que des caractères autorisés. La combinaison </w:t>
            </w:r>
            <w:r>
              <w:rPr>
                <w:rStyle w:val="12"/>
                <w:rFonts w:hint="default" w:ascii="Calibri" w:hAnsi="Calibri" w:cs="Calibri"/>
                <w:sz w:val="15"/>
                <w:szCs w:val="15"/>
                <w:lang w:eastAsia="zh-CN" w:bidi="ar"/>
              </w:rPr>
              <w:t>type_document</w:t>
            </w:r>
            <w:r>
              <w:rPr>
                <w:rFonts w:hint="default" w:ascii="Calibri" w:hAnsi="Calibri" w:cs="Calibri"/>
                <w:sz w:val="15"/>
                <w:szCs w:val="15"/>
                <w:lang w:eastAsia="zh-CN" w:bidi="ar"/>
              </w:rPr>
              <w:t xml:space="preserve"> et </w:t>
            </w:r>
            <w:r>
              <w:rPr>
                <w:rStyle w:val="12"/>
                <w:rFonts w:hint="default" w:ascii="Calibri" w:hAnsi="Calibri" w:cs="Calibri"/>
                <w:sz w:val="15"/>
                <w:szCs w:val="15"/>
                <w:lang w:eastAsia="zh-CN" w:bidi="ar"/>
              </w:rPr>
              <w:t>numero_document</w:t>
            </w:r>
            <w:r>
              <w:rPr>
                <w:rFonts w:hint="default" w:ascii="Calibri" w:hAnsi="Calibri" w:cs="Calibri"/>
                <w:sz w:val="15"/>
                <w:szCs w:val="15"/>
                <w:lang w:eastAsia="zh-CN" w:bidi="ar"/>
              </w:rPr>
              <w:t xml:space="preserve"> doit être unique.</w:t>
            </w:r>
          </w:p>
        </w:tc>
      </w:tr>
      <w:tr w14:paraId="36E9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742D86B5">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fichier_url</w:t>
            </w:r>
          </w:p>
        </w:tc>
        <w:tc>
          <w:tcPr>
            <w:tcW w:w="1435" w:type="dxa"/>
            <w:shd w:val="clear" w:color="auto" w:fill="auto"/>
            <w:vAlign w:val="center"/>
          </w:tcPr>
          <w:p w14:paraId="004FE9A3">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VARCHAR(255)</w:t>
            </w:r>
          </w:p>
        </w:tc>
        <w:tc>
          <w:tcPr>
            <w:tcW w:w="2348" w:type="dxa"/>
            <w:shd w:val="clear" w:color="auto" w:fill="auto"/>
            <w:vAlign w:val="center"/>
          </w:tcPr>
          <w:p w14:paraId="7A98E7D9">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Adresse sécurisée du fichier téléversé.</w:t>
            </w:r>
          </w:p>
        </w:tc>
        <w:tc>
          <w:tcPr>
            <w:tcW w:w="2722" w:type="dxa"/>
            <w:shd w:val="clear" w:color="auto" w:fill="auto"/>
            <w:vAlign w:val="center"/>
          </w:tcPr>
          <w:p w14:paraId="1B3081C3">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NOT NULL</w:t>
            </w:r>
          </w:p>
        </w:tc>
        <w:tc>
          <w:tcPr>
            <w:tcW w:w="4921" w:type="dxa"/>
            <w:shd w:val="clear" w:color="auto" w:fill="auto"/>
            <w:vAlign w:val="center"/>
          </w:tcPr>
          <w:p w14:paraId="13B316EC">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Le fichier est stocké hors de la base de données. Extensions autorisées : JPG, JPEG, PNG, WEBP ou PDF.</w:t>
            </w:r>
          </w:p>
        </w:tc>
      </w:tr>
      <w:tr w14:paraId="27AA3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74F4ADA0">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date_expiration</w:t>
            </w:r>
          </w:p>
        </w:tc>
        <w:tc>
          <w:tcPr>
            <w:tcW w:w="1435" w:type="dxa"/>
            <w:shd w:val="clear" w:color="auto" w:fill="auto"/>
            <w:vAlign w:val="center"/>
          </w:tcPr>
          <w:p w14:paraId="148A0891">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DATE</w:t>
            </w:r>
          </w:p>
        </w:tc>
        <w:tc>
          <w:tcPr>
            <w:tcW w:w="2348" w:type="dxa"/>
            <w:shd w:val="clear" w:color="auto" w:fill="auto"/>
            <w:vAlign w:val="center"/>
          </w:tcPr>
          <w:p w14:paraId="26A6B3C0">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Date d’expiration du document.</w:t>
            </w:r>
          </w:p>
        </w:tc>
        <w:tc>
          <w:tcPr>
            <w:tcW w:w="2722" w:type="dxa"/>
            <w:shd w:val="clear" w:color="auto" w:fill="auto"/>
            <w:vAlign w:val="center"/>
          </w:tcPr>
          <w:p w14:paraId="6E579AF6">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NOT NULL</w:t>
            </w:r>
          </w:p>
        </w:tc>
        <w:tc>
          <w:tcPr>
            <w:tcW w:w="4921" w:type="dxa"/>
            <w:shd w:val="clear" w:color="auto" w:fill="auto"/>
            <w:vAlign w:val="center"/>
          </w:tcPr>
          <w:p w14:paraId="113AD9E5">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Aptos" w:hAnsi="Aptos" w:eastAsiaTheme="minorEastAsia" w:cstheme="minorBidi"/>
                <w:sz w:val="15"/>
                <w:szCs w:val="15"/>
                <w:lang w:val="en-US" w:eastAsia="en-US" w:bidi="ar-SA"/>
              </w:rPr>
            </w:pPr>
            <w:r>
              <w:rPr>
                <w:rFonts w:hint="default" w:ascii="Arial" w:hAnsi="Arial"/>
                <w:sz w:val="15"/>
                <w:szCs w:val="15"/>
              </w:rPr>
              <w:t>Doit être postérieure à la date du jour lors de la validation. Le permis et la carte d’identité doivent rester valides jusqu’à la date de fin prévue de la réservation. Aucune ancienneté minimale du permis n’est imposée.</w:t>
            </w:r>
          </w:p>
        </w:tc>
      </w:tr>
      <w:tr w14:paraId="734A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46C3CE58">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statut</w:t>
            </w:r>
          </w:p>
        </w:tc>
        <w:tc>
          <w:tcPr>
            <w:tcW w:w="1435" w:type="dxa"/>
            <w:shd w:val="clear" w:color="auto" w:fill="auto"/>
            <w:vAlign w:val="center"/>
          </w:tcPr>
          <w:p w14:paraId="1E3F542D">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VARCHAR(20)</w:t>
            </w:r>
          </w:p>
        </w:tc>
        <w:tc>
          <w:tcPr>
            <w:tcW w:w="2348" w:type="dxa"/>
            <w:shd w:val="clear" w:color="auto" w:fill="auto"/>
            <w:vAlign w:val="center"/>
          </w:tcPr>
          <w:p w14:paraId="7700C259">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État de vérification du document.</w:t>
            </w:r>
          </w:p>
        </w:tc>
        <w:tc>
          <w:tcPr>
            <w:tcW w:w="2722" w:type="dxa"/>
            <w:shd w:val="clear" w:color="auto" w:fill="auto"/>
            <w:vAlign w:val="center"/>
          </w:tcPr>
          <w:p w14:paraId="37079EC1">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 xml:space="preserve">NOT NULL, DEFAULT </w:t>
            </w:r>
            <w:r>
              <w:rPr>
                <w:rStyle w:val="12"/>
                <w:rFonts w:hint="default" w:ascii="Calibri" w:hAnsi="Calibri" w:cs="Calibri"/>
                <w:sz w:val="15"/>
                <w:szCs w:val="15"/>
                <w:lang w:eastAsia="zh-CN" w:bidi="ar"/>
              </w:rPr>
              <w:t>EN_ATTENTE</w:t>
            </w:r>
          </w:p>
        </w:tc>
        <w:tc>
          <w:tcPr>
            <w:tcW w:w="4921" w:type="dxa"/>
            <w:shd w:val="clear" w:color="auto" w:fill="auto"/>
            <w:vAlign w:val="center"/>
          </w:tcPr>
          <w:p w14:paraId="2C823DB8">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 xml:space="preserve">Valeurs autorisées : </w:t>
            </w:r>
            <w:r>
              <w:rPr>
                <w:rStyle w:val="12"/>
                <w:rFonts w:hint="default" w:ascii="Calibri" w:hAnsi="Calibri" w:cs="Calibri"/>
                <w:sz w:val="15"/>
                <w:szCs w:val="15"/>
                <w:lang w:eastAsia="zh-CN" w:bidi="ar"/>
              </w:rPr>
              <w:t>EN_ATTENTE</w:t>
            </w:r>
            <w:r>
              <w:rPr>
                <w:rFonts w:hint="default" w:ascii="Calibri" w:hAnsi="Calibri" w:cs="Calibri"/>
                <w:sz w:val="15"/>
                <w:szCs w:val="15"/>
                <w:lang w:eastAsia="zh-CN" w:bidi="ar"/>
              </w:rPr>
              <w:t xml:space="preserve">, </w:t>
            </w:r>
            <w:r>
              <w:rPr>
                <w:rStyle w:val="12"/>
                <w:rFonts w:hint="default" w:ascii="Calibri" w:hAnsi="Calibri" w:cs="Calibri"/>
                <w:sz w:val="15"/>
                <w:szCs w:val="15"/>
                <w:lang w:eastAsia="zh-CN" w:bidi="ar"/>
              </w:rPr>
              <w:t>VALIDE</w:t>
            </w:r>
            <w:r>
              <w:rPr>
                <w:rFonts w:hint="default" w:ascii="Calibri" w:hAnsi="Calibri" w:cs="Calibri"/>
                <w:sz w:val="15"/>
                <w:szCs w:val="15"/>
                <w:lang w:eastAsia="zh-CN" w:bidi="ar"/>
              </w:rPr>
              <w:t xml:space="preserve">, </w:t>
            </w:r>
            <w:r>
              <w:rPr>
                <w:rStyle w:val="12"/>
                <w:rFonts w:hint="default" w:ascii="Calibri" w:hAnsi="Calibri" w:cs="Calibri"/>
                <w:sz w:val="15"/>
                <w:szCs w:val="15"/>
                <w:lang w:eastAsia="zh-CN" w:bidi="ar"/>
              </w:rPr>
              <w:t>REFUSE</w:t>
            </w:r>
            <w:r>
              <w:rPr>
                <w:rFonts w:hint="default" w:ascii="Calibri" w:hAnsi="Calibri" w:cs="Calibri"/>
                <w:sz w:val="15"/>
                <w:szCs w:val="15"/>
                <w:lang w:eastAsia="zh-CN" w:bidi="ar"/>
              </w:rPr>
              <w:t xml:space="preserve">, </w:t>
            </w:r>
            <w:r>
              <w:rPr>
                <w:rStyle w:val="12"/>
                <w:rFonts w:hint="default" w:ascii="Calibri" w:hAnsi="Calibri" w:cs="Calibri"/>
                <w:sz w:val="15"/>
                <w:szCs w:val="15"/>
                <w:lang w:eastAsia="zh-CN" w:bidi="ar"/>
              </w:rPr>
              <w:t>EXPIRE</w:t>
            </w:r>
            <w:r>
              <w:rPr>
                <w:rFonts w:hint="default" w:ascii="Calibri" w:hAnsi="Calibri" w:cs="Calibri"/>
                <w:sz w:val="15"/>
                <w:szCs w:val="15"/>
                <w:lang w:eastAsia="zh-CN" w:bidi="ar"/>
              </w:rPr>
              <w:t>.</w:t>
            </w:r>
          </w:p>
        </w:tc>
      </w:tr>
      <w:tr w14:paraId="4ADD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6D3E3F20">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motif_refus</w:t>
            </w:r>
          </w:p>
        </w:tc>
        <w:tc>
          <w:tcPr>
            <w:tcW w:w="1435" w:type="dxa"/>
            <w:shd w:val="clear" w:color="auto" w:fill="auto"/>
            <w:vAlign w:val="center"/>
          </w:tcPr>
          <w:p w14:paraId="55B4CF36">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VARCHAR(255)</w:t>
            </w:r>
          </w:p>
        </w:tc>
        <w:tc>
          <w:tcPr>
            <w:tcW w:w="2348" w:type="dxa"/>
            <w:shd w:val="clear" w:color="auto" w:fill="auto"/>
            <w:vAlign w:val="center"/>
          </w:tcPr>
          <w:p w14:paraId="349851E7">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Motif expliquant le refus du document.</w:t>
            </w:r>
          </w:p>
        </w:tc>
        <w:tc>
          <w:tcPr>
            <w:tcW w:w="2722" w:type="dxa"/>
            <w:shd w:val="clear" w:color="auto" w:fill="auto"/>
            <w:vAlign w:val="center"/>
          </w:tcPr>
          <w:p w14:paraId="0AB4B662">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NULL autorisé</w:t>
            </w:r>
          </w:p>
        </w:tc>
        <w:tc>
          <w:tcPr>
            <w:tcW w:w="4921" w:type="dxa"/>
            <w:shd w:val="clear" w:color="auto" w:fill="auto"/>
            <w:vAlign w:val="center"/>
          </w:tcPr>
          <w:p w14:paraId="6A0F054E">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 xml:space="preserve">Obligatoire lorsque </w:t>
            </w:r>
            <w:r>
              <w:rPr>
                <w:rStyle w:val="12"/>
                <w:rFonts w:hint="default" w:ascii="Calibri" w:hAnsi="Calibri" w:cs="Calibri"/>
                <w:sz w:val="15"/>
                <w:szCs w:val="15"/>
                <w:lang w:eastAsia="zh-CN" w:bidi="ar"/>
              </w:rPr>
              <w:t>statut = REFUSE</w:t>
            </w:r>
            <w:r>
              <w:rPr>
                <w:rFonts w:hint="default" w:ascii="Calibri" w:hAnsi="Calibri" w:cs="Calibri"/>
                <w:sz w:val="15"/>
                <w:szCs w:val="15"/>
                <w:lang w:eastAsia="zh-CN" w:bidi="ar"/>
              </w:rPr>
              <w:t>. Doit être vide pour un document validé.</w:t>
            </w:r>
          </w:p>
        </w:tc>
      </w:tr>
      <w:tr w14:paraId="6AF0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4E3B88FC">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date_depot</w:t>
            </w:r>
          </w:p>
        </w:tc>
        <w:tc>
          <w:tcPr>
            <w:tcW w:w="1435" w:type="dxa"/>
            <w:shd w:val="clear" w:color="auto" w:fill="auto"/>
            <w:vAlign w:val="center"/>
          </w:tcPr>
          <w:p w14:paraId="48E80C2E">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DATETIME</w:t>
            </w:r>
          </w:p>
        </w:tc>
        <w:tc>
          <w:tcPr>
            <w:tcW w:w="2348" w:type="dxa"/>
            <w:shd w:val="clear" w:color="auto" w:fill="auto"/>
            <w:vAlign w:val="center"/>
          </w:tcPr>
          <w:p w14:paraId="7A1F0A89">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Date et heure de transmission du document par le client.</w:t>
            </w:r>
          </w:p>
        </w:tc>
        <w:tc>
          <w:tcPr>
            <w:tcW w:w="2722" w:type="dxa"/>
            <w:shd w:val="clear" w:color="auto" w:fill="auto"/>
            <w:vAlign w:val="center"/>
          </w:tcPr>
          <w:p w14:paraId="77B77DBB">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NOT NULL, DEFAULT CURRENT_TIMESTAMP</w:t>
            </w:r>
          </w:p>
        </w:tc>
        <w:tc>
          <w:tcPr>
            <w:tcW w:w="4921" w:type="dxa"/>
            <w:shd w:val="clear" w:color="auto" w:fill="auto"/>
            <w:vAlign w:val="center"/>
          </w:tcPr>
          <w:p w14:paraId="404DBB24">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Ne peut pas être future.</w:t>
            </w:r>
          </w:p>
        </w:tc>
      </w:tr>
      <w:tr w14:paraId="397F3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6A3A9C07">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date_validation</w:t>
            </w:r>
          </w:p>
        </w:tc>
        <w:tc>
          <w:tcPr>
            <w:tcW w:w="1435" w:type="dxa"/>
            <w:shd w:val="clear" w:color="auto" w:fill="auto"/>
            <w:vAlign w:val="center"/>
          </w:tcPr>
          <w:p w14:paraId="7A895FD8">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DATETIME</w:t>
            </w:r>
          </w:p>
        </w:tc>
        <w:tc>
          <w:tcPr>
            <w:tcW w:w="2348" w:type="dxa"/>
            <w:shd w:val="clear" w:color="auto" w:fill="auto"/>
            <w:vAlign w:val="center"/>
          </w:tcPr>
          <w:p w14:paraId="2076DB83">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Date et heure de validation ou de refus.</w:t>
            </w:r>
          </w:p>
        </w:tc>
        <w:tc>
          <w:tcPr>
            <w:tcW w:w="2722" w:type="dxa"/>
            <w:shd w:val="clear" w:color="auto" w:fill="auto"/>
            <w:vAlign w:val="center"/>
          </w:tcPr>
          <w:p w14:paraId="22F380D8">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NULL autorisé</w:t>
            </w:r>
          </w:p>
        </w:tc>
        <w:tc>
          <w:tcPr>
            <w:tcW w:w="4921" w:type="dxa"/>
            <w:shd w:val="clear" w:color="auto" w:fill="auto"/>
            <w:vAlign w:val="center"/>
          </w:tcPr>
          <w:p w14:paraId="06D3F35A">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 xml:space="preserve">Obligatoire lorsque le statut est </w:t>
            </w:r>
            <w:r>
              <w:rPr>
                <w:rStyle w:val="12"/>
                <w:rFonts w:hint="default" w:ascii="Calibri" w:hAnsi="Calibri" w:cs="Calibri"/>
                <w:sz w:val="15"/>
                <w:szCs w:val="15"/>
                <w:lang w:eastAsia="zh-CN" w:bidi="ar"/>
              </w:rPr>
              <w:t>VALIDE</w:t>
            </w:r>
            <w:r>
              <w:rPr>
                <w:rFonts w:hint="default" w:ascii="Calibri" w:hAnsi="Calibri" w:cs="Calibri"/>
                <w:sz w:val="15"/>
                <w:szCs w:val="15"/>
                <w:lang w:eastAsia="zh-CN" w:bidi="ar"/>
              </w:rPr>
              <w:t xml:space="preserve"> ou </w:t>
            </w:r>
            <w:r>
              <w:rPr>
                <w:rStyle w:val="12"/>
                <w:rFonts w:hint="default" w:ascii="Calibri" w:hAnsi="Calibri" w:cs="Calibri"/>
                <w:sz w:val="15"/>
                <w:szCs w:val="15"/>
                <w:lang w:eastAsia="zh-CN" w:bidi="ar"/>
              </w:rPr>
              <w:t>REFUSE</w:t>
            </w:r>
            <w:r>
              <w:rPr>
                <w:rFonts w:hint="default" w:ascii="Calibri" w:hAnsi="Calibri" w:cs="Calibri"/>
                <w:sz w:val="15"/>
                <w:szCs w:val="15"/>
                <w:lang w:eastAsia="zh-CN" w:bidi="ar"/>
              </w:rPr>
              <w:t>.</w:t>
            </w:r>
          </w:p>
        </w:tc>
      </w:tr>
      <w:tr w14:paraId="6074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73BCD025">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id_gestionnaire_validateur</w:t>
            </w:r>
          </w:p>
        </w:tc>
        <w:tc>
          <w:tcPr>
            <w:tcW w:w="1435" w:type="dxa"/>
            <w:shd w:val="clear" w:color="auto" w:fill="auto"/>
            <w:vAlign w:val="center"/>
          </w:tcPr>
          <w:p w14:paraId="4E7C90D2">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INT</w:t>
            </w:r>
          </w:p>
        </w:tc>
        <w:tc>
          <w:tcPr>
            <w:tcW w:w="2348" w:type="dxa"/>
            <w:shd w:val="clear" w:color="auto" w:fill="auto"/>
            <w:vAlign w:val="center"/>
          </w:tcPr>
          <w:p w14:paraId="2DCE9096">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Gestionnaire-comptable ayant vérifié le document.</w:t>
            </w:r>
          </w:p>
        </w:tc>
        <w:tc>
          <w:tcPr>
            <w:tcW w:w="2722" w:type="dxa"/>
            <w:shd w:val="clear" w:color="auto" w:fill="auto"/>
            <w:vAlign w:val="center"/>
          </w:tcPr>
          <w:p w14:paraId="70894350">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FK → UTILISATEUR.id_utilisateur, NULL autorisé</w:t>
            </w:r>
          </w:p>
        </w:tc>
        <w:tc>
          <w:tcPr>
            <w:tcW w:w="4921" w:type="dxa"/>
            <w:shd w:val="clear" w:color="auto" w:fill="auto"/>
            <w:vAlign w:val="center"/>
          </w:tcPr>
          <w:p w14:paraId="7AAF0EB9">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 xml:space="preserve">Obligatoire lorsque le statut est </w:t>
            </w:r>
            <w:r>
              <w:rPr>
                <w:rStyle w:val="12"/>
                <w:rFonts w:hint="default" w:ascii="Calibri" w:hAnsi="Calibri" w:cs="Calibri"/>
                <w:sz w:val="15"/>
                <w:szCs w:val="15"/>
                <w:lang w:eastAsia="zh-CN" w:bidi="ar"/>
              </w:rPr>
              <w:t>VALIDE</w:t>
            </w:r>
            <w:r>
              <w:rPr>
                <w:rFonts w:hint="default" w:ascii="Calibri" w:hAnsi="Calibri" w:cs="Calibri"/>
                <w:sz w:val="15"/>
                <w:szCs w:val="15"/>
                <w:lang w:eastAsia="zh-CN" w:bidi="ar"/>
              </w:rPr>
              <w:t xml:space="preserve"> ou </w:t>
            </w:r>
            <w:r>
              <w:rPr>
                <w:rStyle w:val="12"/>
                <w:rFonts w:hint="default" w:ascii="Calibri" w:hAnsi="Calibri" w:cs="Calibri"/>
                <w:sz w:val="15"/>
                <w:szCs w:val="15"/>
                <w:lang w:eastAsia="zh-CN" w:bidi="ar"/>
              </w:rPr>
              <w:t>REFUSE</w:t>
            </w:r>
            <w:r>
              <w:rPr>
                <w:rFonts w:hint="default" w:ascii="Calibri" w:hAnsi="Calibri" w:cs="Calibri"/>
                <w:sz w:val="15"/>
                <w:szCs w:val="15"/>
                <w:lang w:eastAsia="zh-CN" w:bidi="ar"/>
              </w:rPr>
              <w:t xml:space="preserve">. L’utilisateur associé doit avoir le rôle </w:t>
            </w:r>
            <w:r>
              <w:rPr>
                <w:rStyle w:val="12"/>
                <w:rFonts w:hint="default" w:ascii="Calibri" w:hAnsi="Calibri" w:cs="Calibri"/>
                <w:sz w:val="15"/>
                <w:szCs w:val="15"/>
                <w:lang w:eastAsia="zh-CN" w:bidi="ar"/>
              </w:rPr>
              <w:t>GESTIONNAIRE_COMPTABLE</w:t>
            </w:r>
            <w:r>
              <w:rPr>
                <w:rFonts w:hint="default" w:ascii="Calibri" w:hAnsi="Calibri" w:cs="Calibri"/>
                <w:sz w:val="15"/>
                <w:szCs w:val="15"/>
                <w:lang w:eastAsia="zh-CN" w:bidi="ar"/>
              </w:rPr>
              <w:t>.</w:t>
            </w:r>
          </w:p>
        </w:tc>
      </w:tr>
      <w:tr w14:paraId="455F4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6B6C9DB2">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date_creation</w:t>
            </w:r>
          </w:p>
        </w:tc>
        <w:tc>
          <w:tcPr>
            <w:tcW w:w="1435" w:type="dxa"/>
            <w:shd w:val="clear" w:color="auto" w:fill="auto"/>
            <w:vAlign w:val="center"/>
          </w:tcPr>
          <w:p w14:paraId="0E118EEF">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DATETIME</w:t>
            </w:r>
          </w:p>
        </w:tc>
        <w:tc>
          <w:tcPr>
            <w:tcW w:w="2348" w:type="dxa"/>
            <w:shd w:val="clear" w:color="auto" w:fill="auto"/>
            <w:vAlign w:val="center"/>
          </w:tcPr>
          <w:p w14:paraId="0382442D">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Date de création de l’enregistrement.</w:t>
            </w:r>
          </w:p>
        </w:tc>
        <w:tc>
          <w:tcPr>
            <w:tcW w:w="2722" w:type="dxa"/>
            <w:shd w:val="clear" w:color="auto" w:fill="auto"/>
            <w:vAlign w:val="center"/>
          </w:tcPr>
          <w:p w14:paraId="40EE6E7E">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NOT NULL, DEFAULT CURRENT_TIMESTAMP</w:t>
            </w:r>
          </w:p>
        </w:tc>
        <w:tc>
          <w:tcPr>
            <w:tcW w:w="4921" w:type="dxa"/>
            <w:shd w:val="clear" w:color="auto" w:fill="auto"/>
            <w:vAlign w:val="center"/>
          </w:tcPr>
          <w:p w14:paraId="01B0DA1C">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Ne peut pas être future.</w:t>
            </w:r>
          </w:p>
        </w:tc>
      </w:tr>
      <w:tr w14:paraId="1F09A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01E44364">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date_modification</w:t>
            </w:r>
          </w:p>
        </w:tc>
        <w:tc>
          <w:tcPr>
            <w:tcW w:w="1435" w:type="dxa"/>
            <w:shd w:val="clear" w:color="auto" w:fill="auto"/>
            <w:vAlign w:val="center"/>
          </w:tcPr>
          <w:p w14:paraId="59F94FFD">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DATETIME</w:t>
            </w:r>
          </w:p>
        </w:tc>
        <w:tc>
          <w:tcPr>
            <w:tcW w:w="2348" w:type="dxa"/>
            <w:shd w:val="clear" w:color="auto" w:fill="auto"/>
            <w:vAlign w:val="center"/>
          </w:tcPr>
          <w:p w14:paraId="69D700A0">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Date de dernière modification de l’enregistrement.</w:t>
            </w:r>
          </w:p>
        </w:tc>
        <w:tc>
          <w:tcPr>
            <w:tcW w:w="2722" w:type="dxa"/>
            <w:shd w:val="clear" w:color="auto" w:fill="auto"/>
            <w:vAlign w:val="center"/>
          </w:tcPr>
          <w:p w14:paraId="042D7A63">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NOT NULL, DEFAULT CURRENT_TIMESTAMP</w:t>
            </w:r>
          </w:p>
        </w:tc>
        <w:tc>
          <w:tcPr>
            <w:tcW w:w="4921" w:type="dxa"/>
            <w:shd w:val="clear" w:color="auto" w:fill="auto"/>
            <w:vAlign w:val="center"/>
          </w:tcPr>
          <w:p w14:paraId="039C493E">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Mise à jour automatiquement à chaque modification.</w:t>
            </w:r>
          </w:p>
        </w:tc>
      </w:tr>
      <w:tr w14:paraId="0945B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8" w:type="dxa"/>
            <w:shd w:val="clear" w:color="auto" w:fill="auto"/>
            <w:vAlign w:val="center"/>
          </w:tcPr>
          <w:p w14:paraId="2ACD3BBD">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Style w:val="12"/>
                <w:rFonts w:hint="default" w:ascii="Calibri" w:hAnsi="Calibri" w:cs="Calibri"/>
                <w:sz w:val="15"/>
                <w:szCs w:val="15"/>
                <w:lang w:eastAsia="zh-CN" w:bidi="ar"/>
              </w:rPr>
              <w:t>actif</w:t>
            </w:r>
          </w:p>
        </w:tc>
        <w:tc>
          <w:tcPr>
            <w:tcW w:w="1435" w:type="dxa"/>
            <w:shd w:val="clear" w:color="auto" w:fill="auto"/>
            <w:vAlign w:val="center"/>
          </w:tcPr>
          <w:p w14:paraId="6AF9B046">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BOOLEAN</w:t>
            </w:r>
          </w:p>
        </w:tc>
        <w:tc>
          <w:tcPr>
            <w:tcW w:w="2348" w:type="dxa"/>
            <w:shd w:val="clear" w:color="auto" w:fill="auto"/>
            <w:vAlign w:val="center"/>
          </w:tcPr>
          <w:p w14:paraId="459372C1">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Indique si le document est le document actuellement utilisé.</w:t>
            </w:r>
          </w:p>
        </w:tc>
        <w:tc>
          <w:tcPr>
            <w:tcW w:w="2722" w:type="dxa"/>
            <w:shd w:val="clear" w:color="auto" w:fill="auto"/>
            <w:vAlign w:val="center"/>
          </w:tcPr>
          <w:p w14:paraId="7D46825D">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NOT NULL, DEFAULT TRUE</w:t>
            </w:r>
          </w:p>
        </w:tc>
        <w:tc>
          <w:tcPr>
            <w:tcW w:w="4921" w:type="dxa"/>
            <w:shd w:val="clear" w:color="auto" w:fill="auto"/>
            <w:vAlign w:val="center"/>
          </w:tcPr>
          <w:p w14:paraId="4B65E8B2">
            <w:pPr>
              <w:keepNext w:val="0"/>
              <w:keepLines w:val="0"/>
              <w:pageBreakBefore w:val="0"/>
              <w:widowControl/>
              <w:kinsoku/>
              <w:wordWrap/>
              <w:overflowPunct/>
              <w:topLinePunct w:val="0"/>
              <w:autoSpaceDE/>
              <w:autoSpaceDN/>
              <w:bidi w:val="0"/>
              <w:adjustRightInd/>
              <w:snapToGrid/>
              <w:spacing w:beforeLines="0" w:after="181" w:afterLines="50"/>
              <w:textAlignment w:val="auto"/>
              <w:rPr>
                <w:rFonts w:hint="default" w:ascii="Calibri" w:hAnsi="Calibri" w:cs="Calibri" w:eastAsiaTheme="minorEastAsia"/>
                <w:sz w:val="15"/>
                <w:szCs w:val="15"/>
                <w:lang w:val="en-US" w:eastAsia="en-US" w:bidi="ar-SA"/>
              </w:rPr>
            </w:pPr>
            <w:r>
              <w:rPr>
                <w:rFonts w:hint="default" w:ascii="Calibri" w:hAnsi="Calibri" w:cs="Calibri"/>
                <w:sz w:val="15"/>
                <w:szCs w:val="15"/>
                <w:lang w:eastAsia="zh-CN" w:bidi="ar"/>
              </w:rPr>
              <w:t>Un seul document actif par client et par type. Un ancien document renouvelé passe à FALSE.</w:t>
            </w:r>
          </w:p>
        </w:tc>
      </w:tr>
    </w:tbl>
    <w:p w14:paraId="052273A9"/>
    <w:p w14:paraId="4AAEB94A">
      <w:pPr>
        <w:pStyle w:val="3"/>
      </w:pPr>
      <w:r>
        <w:t>Table NOTIFICATION</w:t>
      </w:r>
    </w:p>
    <w:p w14:paraId="010CB579">
      <w:r>
        <w:t>Rôle : Conserve les notifications envoyées dans l’application ou par e-mail.</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6"/>
        <w:gridCol w:w="1728"/>
        <w:gridCol w:w="3276"/>
        <w:gridCol w:w="2004"/>
        <w:gridCol w:w="5154"/>
      </w:tblGrid>
      <w:tr w14:paraId="5B8B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6E08859">
            <w:pPr>
              <w:spacing w:before="0" w:after="0"/>
            </w:pPr>
            <w:r>
              <w:rPr>
                <w:rFonts w:ascii="Arial" w:hAnsi="Arial" w:eastAsia="Arial"/>
                <w:b/>
                <w:color w:val="FFFFFF"/>
                <w:sz w:val="16"/>
              </w:rPr>
              <w:t>NOM</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7D4D990">
            <w:pPr>
              <w:spacing w:before="0" w:after="0"/>
            </w:pPr>
            <w:r>
              <w:rPr>
                <w:rFonts w:ascii="Arial" w:hAnsi="Arial" w:eastAsia="Arial"/>
                <w:b/>
                <w:color w:val="FFFFFF"/>
                <w:sz w:val="16"/>
              </w:rPr>
              <w:t>TYPE (long.)</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8A49583">
            <w:pPr>
              <w:spacing w:before="0" w:after="0"/>
            </w:pPr>
            <w:r>
              <w:rPr>
                <w:rFonts w:ascii="Arial" w:hAnsi="Arial" w:eastAsia="Arial"/>
                <w:b/>
                <w:color w:val="FFFFFF"/>
                <w:sz w:val="16"/>
              </w:rPr>
              <w:t>DESCRIPTION</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26C04D8">
            <w:pPr>
              <w:spacing w:before="0" w:after="0"/>
            </w:pPr>
            <w:r>
              <w:rPr>
                <w:rFonts w:ascii="Arial" w:hAnsi="Arial" w:eastAsia="Arial"/>
                <w:b/>
                <w:color w:val="FFFFFF"/>
                <w:sz w:val="16"/>
              </w:rPr>
              <w:t>PROPRIÉTÉS</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00BFD04">
            <w:pPr>
              <w:spacing w:before="0" w:after="0"/>
            </w:pPr>
            <w:r>
              <w:rPr>
                <w:rFonts w:ascii="Arial" w:hAnsi="Arial" w:eastAsia="Arial"/>
                <w:b/>
                <w:color w:val="FFFFFF"/>
                <w:sz w:val="16"/>
              </w:rPr>
              <w:t>CONTRAINTES / RÈGLES DE CALCUL</w:t>
            </w:r>
          </w:p>
        </w:tc>
      </w:tr>
      <w:tr w14:paraId="074F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B754EF0">
            <w:pPr>
              <w:spacing w:before="0" w:after="0"/>
            </w:pPr>
            <w:r>
              <w:rPr>
                <w:rFonts w:ascii="Arial" w:hAnsi="Arial" w:eastAsia="Arial"/>
                <w:b w:val="0"/>
                <w:sz w:val="16"/>
              </w:rPr>
              <w:t>id_notification</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9399DBD">
            <w:pPr>
              <w:spacing w:before="0" w:after="0"/>
            </w:pPr>
            <w:r>
              <w:rPr>
                <w:rFonts w:ascii="Arial" w:hAnsi="Arial" w:eastAsia="Arial"/>
                <w:b w:val="0"/>
                <w:sz w:val="16"/>
              </w:rPr>
              <w:t>INT</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F4C83DE">
            <w:pPr>
              <w:spacing w:before="0" w:after="0"/>
            </w:pPr>
            <w:r>
              <w:rPr>
                <w:rFonts w:ascii="Arial" w:hAnsi="Arial" w:eastAsia="Arial"/>
                <w:b w:val="0"/>
                <w:sz w:val="16"/>
              </w:rPr>
              <w:t>Identifiant unique de la notification.</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51437C">
            <w:pPr>
              <w:spacing w:before="0" w:after="0"/>
            </w:pPr>
            <w:r>
              <w:rPr>
                <w:rFonts w:ascii="Arial" w:hAnsi="Arial" w:eastAsia="Arial"/>
                <w:b w:val="0"/>
                <w:sz w:val="16"/>
              </w:rPr>
              <w:t>PK, AUTO_INCREMENT, NOT NULL</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48290B9">
            <w:pPr>
              <w:spacing w:before="0" w:after="0"/>
            </w:pPr>
            <w:r>
              <w:rPr>
                <w:rFonts w:ascii="Arial" w:hAnsi="Arial" w:eastAsia="Arial"/>
                <w:b w:val="0"/>
                <w:sz w:val="16"/>
              </w:rPr>
              <w:t>Entier strictement positif.</w:t>
            </w:r>
          </w:p>
        </w:tc>
      </w:tr>
      <w:tr w14:paraId="5127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3DAC864">
            <w:pPr>
              <w:spacing w:before="0" w:after="0"/>
            </w:pPr>
            <w:r>
              <w:rPr>
                <w:rFonts w:ascii="Arial" w:hAnsi="Arial" w:eastAsia="Arial"/>
                <w:b w:val="0"/>
                <w:sz w:val="16"/>
              </w:rPr>
              <w:t>id_utilisateur</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614611A">
            <w:pPr>
              <w:spacing w:before="0" w:after="0"/>
            </w:pPr>
            <w:r>
              <w:rPr>
                <w:rFonts w:ascii="Arial" w:hAnsi="Arial" w:eastAsia="Arial"/>
                <w:b w:val="0"/>
                <w:sz w:val="16"/>
              </w:rPr>
              <w:t>INT</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E51CA4">
            <w:pPr>
              <w:spacing w:before="0" w:after="0"/>
            </w:pPr>
            <w:r>
              <w:rPr>
                <w:rFonts w:ascii="Arial" w:hAnsi="Arial" w:eastAsia="Arial"/>
                <w:b w:val="0"/>
                <w:sz w:val="16"/>
              </w:rPr>
              <w:t>Destinataire.</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A04686">
            <w:pPr>
              <w:spacing w:before="0" w:after="0"/>
            </w:pPr>
            <w:r>
              <w:rPr>
                <w:rFonts w:ascii="Arial" w:hAnsi="Arial" w:eastAsia="Arial"/>
                <w:b w:val="0"/>
                <w:sz w:val="16"/>
              </w:rPr>
              <w:t>FK → UTILISATEUR.id_utilisateur, NOT NULL</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95C96E4">
            <w:pPr>
              <w:spacing w:before="0" w:after="0"/>
            </w:pPr>
            <w:r>
              <w:rPr>
                <w:rFonts w:ascii="Arial" w:hAnsi="Arial" w:eastAsia="Arial"/>
                <w:b w:val="0"/>
                <w:sz w:val="16"/>
              </w:rPr>
              <w:t>L’utilisateur doit exister.</w:t>
            </w:r>
          </w:p>
        </w:tc>
      </w:tr>
      <w:tr w14:paraId="60EE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839D215">
            <w:pPr>
              <w:spacing w:before="0" w:after="0"/>
            </w:pPr>
            <w:r>
              <w:rPr>
                <w:rFonts w:ascii="Arial" w:hAnsi="Arial" w:eastAsia="Arial"/>
                <w:b w:val="0"/>
                <w:sz w:val="16"/>
              </w:rPr>
              <w:t>type</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DD7DB96">
            <w:pPr>
              <w:spacing w:before="0" w:after="0"/>
            </w:pPr>
            <w:r>
              <w:rPr>
                <w:rFonts w:ascii="Arial" w:hAnsi="Arial" w:eastAsia="Arial"/>
                <w:b w:val="0"/>
                <w:sz w:val="16"/>
              </w:rPr>
              <w:t>VARCHAR(30)</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4602F79">
            <w:pPr>
              <w:spacing w:before="0" w:after="0"/>
            </w:pPr>
            <w:r>
              <w:rPr>
                <w:rFonts w:ascii="Arial" w:hAnsi="Arial" w:eastAsia="Arial"/>
                <w:b w:val="0"/>
                <w:sz w:val="16"/>
              </w:rPr>
              <w:t>Type de notification.</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9A92388">
            <w:pPr>
              <w:spacing w:before="0" w:after="0"/>
            </w:pPr>
            <w:r>
              <w:rPr>
                <w:rFonts w:ascii="Arial" w:hAnsi="Arial" w:eastAsia="Arial"/>
                <w:b w:val="0"/>
                <w:sz w:val="16"/>
              </w:rPr>
              <w:t>NOT NULL</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2D3EDE">
            <w:pPr>
              <w:spacing w:before="0" w:after="0"/>
            </w:pPr>
            <w:r>
              <w:rPr>
                <w:rFonts w:ascii="Arial" w:hAnsi="Arial" w:eastAsia="Arial"/>
                <w:b w:val="0"/>
                <w:sz w:val="16"/>
              </w:rPr>
              <w:t>CONFIRMATION, RAPPEL, DOCUMENT, PROFIL, PAIEMENT, RETARD, INTERVENTION ou AUTRE.</w:t>
            </w:r>
          </w:p>
        </w:tc>
      </w:tr>
      <w:tr w14:paraId="3DE9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4F8AAF2">
            <w:pPr>
              <w:spacing w:before="0" w:after="0"/>
            </w:pPr>
            <w:r>
              <w:rPr>
                <w:rFonts w:ascii="Arial" w:hAnsi="Arial" w:eastAsia="Arial"/>
                <w:b w:val="0"/>
                <w:sz w:val="16"/>
              </w:rPr>
              <w:t>titre</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B682004">
            <w:pPr>
              <w:spacing w:before="0" w:after="0"/>
            </w:pPr>
            <w:r>
              <w:rPr>
                <w:rFonts w:ascii="Arial" w:hAnsi="Arial" w:eastAsia="Arial"/>
                <w:b w:val="0"/>
                <w:sz w:val="16"/>
              </w:rPr>
              <w:t>VARCHAR(150)</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0C46A4">
            <w:pPr>
              <w:spacing w:before="0" w:after="0"/>
            </w:pPr>
            <w:r>
              <w:rPr>
                <w:rFonts w:ascii="Arial" w:hAnsi="Arial" w:eastAsia="Arial"/>
                <w:b w:val="0"/>
                <w:sz w:val="16"/>
              </w:rPr>
              <w:t>Titre affiché à l’utilisateur.</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50991C8">
            <w:pPr>
              <w:spacing w:before="0" w:after="0"/>
            </w:pPr>
            <w:r>
              <w:rPr>
                <w:rFonts w:ascii="Arial" w:hAnsi="Arial" w:eastAsia="Arial"/>
                <w:b w:val="0"/>
                <w:sz w:val="16"/>
              </w:rPr>
              <w:t>NOT NULL</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C40D3D">
            <w:pPr>
              <w:spacing w:before="0" w:after="0"/>
            </w:pPr>
            <w:r>
              <w:rPr>
                <w:rFonts w:ascii="Arial" w:hAnsi="Arial" w:eastAsia="Arial"/>
                <w:b w:val="0"/>
                <w:sz w:val="16"/>
              </w:rPr>
              <w:t>Maximum 150 caractères.</w:t>
            </w:r>
          </w:p>
        </w:tc>
      </w:tr>
      <w:tr w14:paraId="6669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5AACFAD">
            <w:pPr>
              <w:spacing w:before="0" w:after="0"/>
            </w:pPr>
            <w:r>
              <w:rPr>
                <w:rFonts w:ascii="Arial" w:hAnsi="Arial" w:eastAsia="Arial"/>
                <w:b w:val="0"/>
                <w:sz w:val="16"/>
              </w:rPr>
              <w:t>contenu</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8C7DF9">
            <w:pPr>
              <w:spacing w:before="0" w:after="0"/>
            </w:pPr>
            <w:r>
              <w:rPr>
                <w:rFonts w:ascii="Arial" w:hAnsi="Arial" w:eastAsia="Arial"/>
                <w:b w:val="0"/>
                <w:sz w:val="16"/>
              </w:rPr>
              <w:t>TEXT</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2E50CA2">
            <w:pPr>
              <w:spacing w:before="0" w:after="0"/>
            </w:pPr>
            <w:r>
              <w:rPr>
                <w:rFonts w:ascii="Arial" w:hAnsi="Arial" w:eastAsia="Arial"/>
                <w:b w:val="0"/>
                <w:sz w:val="16"/>
              </w:rPr>
              <w:t>Contenu de la notification.</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21EC06A">
            <w:pPr>
              <w:spacing w:before="0" w:after="0"/>
            </w:pPr>
            <w:r>
              <w:rPr>
                <w:rFonts w:ascii="Arial" w:hAnsi="Arial" w:eastAsia="Arial"/>
                <w:b w:val="0"/>
                <w:sz w:val="16"/>
              </w:rPr>
              <w:t>NOT NULL</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98AC3D">
            <w:pPr>
              <w:spacing w:before="0" w:after="0"/>
            </w:pPr>
            <w:r>
              <w:rPr>
                <w:rFonts w:ascii="Arial" w:hAnsi="Arial" w:eastAsia="Arial"/>
                <w:b w:val="0"/>
                <w:sz w:val="16"/>
              </w:rPr>
              <w:t>Texte non vide.</w:t>
            </w:r>
          </w:p>
        </w:tc>
      </w:tr>
      <w:tr w14:paraId="55623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6C2EF51">
            <w:pPr>
              <w:spacing w:before="0" w:after="0"/>
            </w:pPr>
            <w:r>
              <w:rPr>
                <w:rFonts w:ascii="Arial" w:hAnsi="Arial" w:eastAsia="Arial"/>
                <w:b w:val="0"/>
                <w:sz w:val="16"/>
              </w:rPr>
              <w:t>canal</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A13105D">
            <w:pPr>
              <w:spacing w:before="0" w:after="0"/>
            </w:pPr>
            <w:r>
              <w:rPr>
                <w:rFonts w:ascii="Arial" w:hAnsi="Arial" w:eastAsia="Arial"/>
                <w:b w:val="0"/>
                <w:sz w:val="16"/>
              </w:rPr>
              <w:t>VARCHAR(20)</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8A217AB">
            <w:pPr>
              <w:spacing w:before="0" w:after="0"/>
            </w:pPr>
            <w:r>
              <w:rPr>
                <w:rFonts w:ascii="Arial" w:hAnsi="Arial" w:eastAsia="Arial"/>
                <w:b w:val="0"/>
                <w:sz w:val="16"/>
              </w:rPr>
              <w:t>Canal d’envoi.</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092B91">
            <w:pPr>
              <w:spacing w:before="0" w:after="0"/>
            </w:pPr>
            <w:r>
              <w:rPr>
                <w:rFonts w:ascii="Arial" w:hAnsi="Arial" w:eastAsia="Arial"/>
                <w:b w:val="0"/>
                <w:sz w:val="16"/>
              </w:rPr>
              <w:t>NOT NULL</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1006DC">
            <w:pPr>
              <w:spacing w:before="0" w:after="0"/>
            </w:pPr>
            <w:r>
              <w:rPr>
                <w:rFonts w:ascii="Arial" w:hAnsi="Arial" w:eastAsia="Arial"/>
                <w:b w:val="0"/>
                <w:sz w:val="16"/>
              </w:rPr>
              <w:t>APPLICATION ou EMAIL.</w:t>
            </w:r>
          </w:p>
        </w:tc>
      </w:tr>
      <w:tr w14:paraId="19A1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0AB8C6A">
            <w:pPr>
              <w:spacing w:before="0" w:after="0"/>
            </w:pPr>
            <w:r>
              <w:rPr>
                <w:rFonts w:ascii="Arial" w:hAnsi="Arial" w:eastAsia="Arial"/>
                <w:b w:val="0"/>
                <w:sz w:val="16"/>
              </w:rPr>
              <w:t>date_creation</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45614FC">
            <w:pPr>
              <w:spacing w:before="0" w:after="0"/>
            </w:pPr>
            <w:r>
              <w:rPr>
                <w:rFonts w:ascii="Arial" w:hAnsi="Arial" w:eastAsia="Arial"/>
                <w:b w:val="0"/>
                <w:sz w:val="16"/>
              </w:rPr>
              <w:t>DATETIME</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0FE921">
            <w:pPr>
              <w:spacing w:before="0" w:after="0"/>
            </w:pPr>
            <w:r>
              <w:rPr>
                <w:rFonts w:ascii="Arial" w:hAnsi="Arial" w:eastAsia="Arial"/>
                <w:b w:val="0"/>
                <w:sz w:val="16"/>
              </w:rPr>
              <w:t>Date de création.</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E50651">
            <w:pPr>
              <w:spacing w:before="0" w:after="0"/>
            </w:pPr>
            <w:r>
              <w:rPr>
                <w:rFonts w:ascii="Arial" w:hAnsi="Arial" w:eastAsia="Arial"/>
                <w:b w:val="0"/>
                <w:sz w:val="16"/>
              </w:rPr>
              <w:t>NOT NULL, DEFAULT CURRENT_TIMESTAMP</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1AB211A">
            <w:pPr>
              <w:spacing w:before="0" w:after="0"/>
            </w:pPr>
            <w:r>
              <w:rPr>
                <w:rFonts w:ascii="Arial" w:hAnsi="Arial" w:eastAsia="Arial"/>
                <w:b w:val="0"/>
                <w:sz w:val="16"/>
              </w:rPr>
              <w:t>Ne peut pas être future.</w:t>
            </w:r>
          </w:p>
        </w:tc>
      </w:tr>
      <w:tr w14:paraId="5CD4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2EFC629">
            <w:pPr>
              <w:spacing w:before="0" w:after="0"/>
            </w:pPr>
            <w:r>
              <w:rPr>
                <w:rFonts w:ascii="Arial" w:hAnsi="Arial" w:eastAsia="Arial"/>
                <w:b w:val="0"/>
                <w:sz w:val="16"/>
              </w:rPr>
              <w:t>date_envoi</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BF49A46">
            <w:pPr>
              <w:spacing w:before="0" w:after="0"/>
            </w:pPr>
            <w:r>
              <w:rPr>
                <w:rFonts w:ascii="Arial" w:hAnsi="Arial" w:eastAsia="Arial"/>
                <w:b w:val="0"/>
                <w:sz w:val="16"/>
              </w:rPr>
              <w:t>DATETIME</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1A7DA3">
            <w:pPr>
              <w:spacing w:before="0" w:after="0"/>
            </w:pPr>
            <w:r>
              <w:rPr>
                <w:rFonts w:ascii="Arial" w:hAnsi="Arial" w:eastAsia="Arial"/>
                <w:b w:val="0"/>
                <w:sz w:val="16"/>
              </w:rPr>
              <w:t>Date d’envoi effectif.</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FC1A634">
            <w:pPr>
              <w:spacing w:before="0" w:after="0"/>
            </w:pPr>
            <w:r>
              <w:rPr>
                <w:rFonts w:ascii="Arial" w:hAnsi="Arial" w:eastAsia="Arial"/>
                <w:b w:val="0"/>
                <w:sz w:val="16"/>
              </w:rPr>
              <w:t>NULL autorisé</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85BEFA">
            <w:pPr>
              <w:spacing w:before="0" w:after="0"/>
            </w:pPr>
            <w:r>
              <w:rPr>
                <w:rFonts w:ascii="Arial" w:hAnsi="Arial" w:eastAsia="Arial"/>
                <w:b w:val="0"/>
                <w:sz w:val="16"/>
              </w:rPr>
              <w:t>Renseignée lorsque l’envoi a été tenté.</w:t>
            </w:r>
          </w:p>
        </w:tc>
      </w:tr>
      <w:tr w14:paraId="3D82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3D10CA9">
            <w:pPr>
              <w:spacing w:before="0" w:after="0"/>
            </w:pPr>
            <w:r>
              <w:rPr>
                <w:rFonts w:ascii="Arial" w:hAnsi="Arial" w:eastAsia="Arial"/>
                <w:b w:val="0"/>
                <w:sz w:val="16"/>
              </w:rPr>
              <w:t>statut_envoi</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7F44235">
            <w:pPr>
              <w:spacing w:before="0" w:after="0"/>
            </w:pPr>
            <w:r>
              <w:rPr>
                <w:rFonts w:ascii="Arial" w:hAnsi="Arial" w:eastAsia="Arial"/>
                <w:b w:val="0"/>
                <w:sz w:val="16"/>
              </w:rPr>
              <w:t>VARCHAR(20)</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3576B71">
            <w:pPr>
              <w:spacing w:before="0" w:after="0"/>
            </w:pPr>
            <w:r>
              <w:rPr>
                <w:rFonts w:ascii="Arial" w:hAnsi="Arial" w:eastAsia="Arial"/>
                <w:b w:val="0"/>
                <w:sz w:val="16"/>
              </w:rPr>
              <w:t>État de l’envoi.</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A400ED2">
            <w:pPr>
              <w:spacing w:before="0" w:after="0"/>
            </w:pPr>
            <w:r>
              <w:rPr>
                <w:rFonts w:ascii="Arial" w:hAnsi="Arial" w:eastAsia="Arial"/>
                <w:b w:val="0"/>
                <w:sz w:val="16"/>
              </w:rPr>
              <w:t>NOT NULL, DEFAULT EN_ATTENTE</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A193670">
            <w:pPr>
              <w:spacing w:before="0" w:after="0"/>
            </w:pPr>
            <w:r>
              <w:rPr>
                <w:rFonts w:ascii="Arial" w:hAnsi="Arial" w:eastAsia="Arial"/>
                <w:b w:val="0"/>
                <w:sz w:val="16"/>
              </w:rPr>
              <w:t>EN_ATTENTE, ENVOYEE ou ECHOUEE.</w:t>
            </w:r>
          </w:p>
        </w:tc>
      </w:tr>
      <w:tr w14:paraId="4FF9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FBD0022">
            <w:pPr>
              <w:spacing w:before="0" w:after="0"/>
            </w:pPr>
            <w:r>
              <w:rPr>
                <w:rFonts w:ascii="Arial" w:hAnsi="Arial" w:eastAsia="Arial"/>
                <w:b w:val="0"/>
                <w:sz w:val="16"/>
              </w:rPr>
              <w:t>lue</w:t>
            </w:r>
          </w:p>
        </w:tc>
        <w:tc>
          <w:tcPr>
            <w:tcW w:w="17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CC182C">
            <w:pPr>
              <w:spacing w:before="0" w:after="0"/>
            </w:pPr>
            <w:r>
              <w:rPr>
                <w:rFonts w:ascii="Arial" w:hAnsi="Arial" w:eastAsia="Arial"/>
                <w:b w:val="0"/>
                <w:sz w:val="16"/>
              </w:rPr>
              <w:t>BOOLEAN</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9669866">
            <w:pPr>
              <w:spacing w:before="0" w:after="0"/>
            </w:pPr>
            <w:r>
              <w:rPr>
                <w:rFonts w:ascii="Arial" w:hAnsi="Arial" w:eastAsia="Arial"/>
                <w:b w:val="0"/>
                <w:sz w:val="16"/>
              </w:rPr>
              <w:t>Indique si la notification a été consultée.</w:t>
            </w:r>
          </w:p>
        </w:tc>
        <w:tc>
          <w:tcPr>
            <w:tcW w:w="20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3A40970">
            <w:pPr>
              <w:spacing w:before="0" w:after="0"/>
            </w:pPr>
            <w:r>
              <w:rPr>
                <w:rFonts w:ascii="Arial" w:hAnsi="Arial" w:eastAsia="Arial"/>
                <w:b w:val="0"/>
                <w:sz w:val="16"/>
              </w:rPr>
              <w:t>NOT NULL, DEFAULT FALSE</w:t>
            </w:r>
          </w:p>
        </w:tc>
        <w:tc>
          <w:tcPr>
            <w:tcW w:w="51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774E63D">
            <w:pPr>
              <w:spacing w:before="0" w:after="0"/>
            </w:pPr>
            <w:r>
              <w:rPr>
                <w:rFonts w:ascii="Arial" w:hAnsi="Arial" w:eastAsia="Arial"/>
                <w:b w:val="0"/>
                <w:sz w:val="16"/>
              </w:rPr>
              <w:t>Concerne principalement les notifications dans l’application.</w:t>
            </w:r>
          </w:p>
        </w:tc>
      </w:tr>
    </w:tbl>
    <w:p w14:paraId="0EDB5801">
      <w:pPr>
        <w:pStyle w:val="3"/>
      </w:pPr>
      <w:r>
        <w:t>Table MARQUE</w:t>
      </w:r>
    </w:p>
    <w:p w14:paraId="2CBBF42A">
      <w:r>
        <w:rPr>
          <w:b/>
        </w:rPr>
        <w:t xml:space="preserve">Rôle : </w:t>
      </w:r>
      <w:r>
        <w:t>Référentiel des marques de véhicules.</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1984"/>
        <w:gridCol w:w="5102"/>
      </w:tblGrid>
      <w:tr w14:paraId="0F30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712A3370">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7EA83069">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3A465BD">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E1372C0">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9E128F1">
            <w:pPr>
              <w:pStyle w:val="167"/>
              <w:spacing w:after="0" w:line="240" w:lineRule="auto"/>
            </w:pPr>
            <w:r>
              <w:rPr>
                <w:b/>
                <w:color w:val="FFFFFF"/>
                <w:sz w:val="16"/>
              </w:rPr>
              <w:t>CONTRAINTES / RÈGLES DE CALCUL</w:t>
            </w:r>
          </w:p>
        </w:tc>
      </w:tr>
      <w:tr w14:paraId="378E7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575732E">
            <w:pPr>
              <w:pStyle w:val="167"/>
              <w:spacing w:after="0" w:line="240" w:lineRule="auto"/>
            </w:pPr>
            <w:r>
              <w:rPr>
                <w:b w:val="0"/>
                <w:sz w:val="15"/>
              </w:rPr>
              <w:t>id_marque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B06D976">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DDF1FB8">
            <w:pPr>
              <w:pStyle w:val="167"/>
              <w:spacing w:after="0" w:line="240" w:lineRule="auto"/>
            </w:pPr>
            <w:r>
              <w:rPr>
                <w:b w:val="0"/>
                <w:sz w:val="15"/>
              </w:rPr>
              <w:t>Identifiant de la marque.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526A1A3">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AD51343">
            <w:pPr>
              <w:pStyle w:val="167"/>
              <w:spacing w:after="0" w:line="240" w:lineRule="auto"/>
            </w:pPr>
            <w:r>
              <w:rPr>
                <w:b w:val="0"/>
                <w:sz w:val="15"/>
              </w:rPr>
              <w:t>Entier strictement positif.</w:t>
            </w:r>
          </w:p>
        </w:tc>
      </w:tr>
      <w:tr w14:paraId="307C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0ED21D8">
            <w:pPr>
              <w:pStyle w:val="167"/>
              <w:spacing w:after="0" w:line="240" w:lineRule="auto"/>
            </w:pPr>
            <w:r>
              <w:rPr>
                <w:b w:val="0"/>
                <w:sz w:val="15"/>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31F5C3D">
            <w:pPr>
              <w:pStyle w:val="167"/>
              <w:spacing w:after="0" w:line="240" w:lineRule="auto"/>
            </w:pPr>
            <w:r>
              <w:rPr>
                <w:b w:val="0"/>
                <w:sz w:val="15"/>
              </w:rPr>
              <w:t>VARCHAR(100)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2DE1C48">
            <w:pPr>
              <w:pStyle w:val="167"/>
              <w:spacing w:after="0" w:line="240" w:lineRule="auto"/>
            </w:pPr>
            <w:r>
              <w:rPr>
                <w:b w:val="0"/>
                <w:sz w:val="15"/>
              </w:rPr>
              <w:t>Nom de la marque.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14380F">
            <w:pPr>
              <w:pStyle w:val="167"/>
              <w:spacing w:after="0" w:line="240" w:lineRule="auto"/>
            </w:pPr>
            <w:r>
              <w:rPr>
                <w:b w:val="0"/>
                <w:sz w:val="15"/>
              </w:rPr>
              <w:t>NOT NULL, UNIQUE</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B98085F">
            <w:pPr>
              <w:pStyle w:val="167"/>
              <w:spacing w:after="0" w:line="240" w:lineRule="auto"/>
            </w:pPr>
            <w:r>
              <w:rPr>
                <w:b w:val="0"/>
                <w:sz w:val="15"/>
              </w:rPr>
              <w:t>2 à 100 caractères.</w:t>
            </w:r>
          </w:p>
        </w:tc>
      </w:tr>
      <w:tr w14:paraId="3961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E387B2">
            <w:pPr>
              <w:pStyle w:val="167"/>
              <w:spacing w:after="0" w:line="240" w:lineRule="auto"/>
            </w:pPr>
            <w:r>
              <w:rPr>
                <w:b w:val="0"/>
                <w:sz w:val="15"/>
              </w:rPr>
              <w:t>logo_url</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29CF4BD">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69E0F1E">
            <w:pPr>
              <w:pStyle w:val="167"/>
              <w:spacing w:after="0" w:line="240" w:lineRule="auto"/>
            </w:pPr>
            <w:r>
              <w:rPr>
                <w:b w:val="0"/>
                <w:sz w:val="15"/>
              </w:rPr>
              <w:t>Adresse du logo de la marque.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7715D62">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5E4ECD">
            <w:pPr>
              <w:pStyle w:val="167"/>
              <w:spacing w:after="0" w:line="240" w:lineRule="auto"/>
            </w:pPr>
            <w:r>
              <w:rPr>
                <w:b w:val="0"/>
                <w:sz w:val="15"/>
              </w:rPr>
              <w:t>URL valide si renseignée.</w:t>
            </w:r>
          </w:p>
        </w:tc>
      </w:tr>
    </w:tbl>
    <w:p w14:paraId="42CFCEB1"/>
    <w:p w14:paraId="166077A5">
      <w:pPr>
        <w:pStyle w:val="3"/>
      </w:pPr>
      <w:r>
        <w:t>Table CATEGORIE_VEHICULE</w:t>
      </w:r>
    </w:p>
    <w:p w14:paraId="0DA7B3DF">
      <w:r>
        <w:rPr>
          <w:b/>
        </w:rPr>
        <w:t xml:space="preserve">Rôle : </w:t>
      </w:r>
      <w:r>
        <w:t>Référentiel des catégories et paramètres tarifaires.</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312"/>
        <w:gridCol w:w="1960"/>
        <w:gridCol w:w="5102"/>
      </w:tblGrid>
      <w:tr w14:paraId="795D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D5AF9D6">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F5836E3">
            <w:pPr>
              <w:pStyle w:val="167"/>
              <w:spacing w:after="0" w:line="240" w:lineRule="auto"/>
            </w:pPr>
            <w:r>
              <w:rPr>
                <w:b/>
                <w:color w:val="FFFFFF"/>
                <w:sz w:val="16"/>
              </w:rPr>
              <w:t>TYPE (long.)</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40724EB">
            <w:pPr>
              <w:pStyle w:val="167"/>
              <w:spacing w:after="0" w:line="240" w:lineRule="auto"/>
            </w:pPr>
            <w:r>
              <w:rPr>
                <w:b/>
                <w:color w:val="FFFFFF"/>
                <w:sz w:val="16"/>
              </w:rPr>
              <w:t>DESCRIPTION</w:t>
            </w:r>
          </w:p>
        </w:tc>
        <w:tc>
          <w:tcPr>
            <w:tcW w:w="196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3711E9C">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B854C03">
            <w:pPr>
              <w:pStyle w:val="167"/>
              <w:spacing w:after="0" w:line="240" w:lineRule="auto"/>
            </w:pPr>
            <w:r>
              <w:rPr>
                <w:b/>
                <w:color w:val="FFFFFF"/>
                <w:sz w:val="16"/>
              </w:rPr>
              <w:t>CONTRAINTES / RÈGLES DE CALCUL</w:t>
            </w:r>
          </w:p>
        </w:tc>
      </w:tr>
      <w:tr w14:paraId="70D5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6CB854D">
            <w:pPr>
              <w:pStyle w:val="167"/>
              <w:spacing w:after="0" w:line="240" w:lineRule="auto"/>
            </w:pPr>
            <w:r>
              <w:rPr>
                <w:b w:val="0"/>
                <w:sz w:val="15"/>
              </w:rPr>
              <w:t>id_categorie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0C0836A">
            <w:pPr>
              <w:pStyle w:val="167"/>
              <w:spacing w:after="0" w:line="240" w:lineRule="auto"/>
            </w:pPr>
            <w:r>
              <w:rPr>
                <w:b w:val="0"/>
                <w:sz w:val="15"/>
              </w:rPr>
              <w:t>INT</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2C2779">
            <w:pPr>
              <w:pStyle w:val="167"/>
              <w:spacing w:after="0" w:line="240" w:lineRule="auto"/>
            </w:pPr>
            <w:r>
              <w:rPr>
                <w:b w:val="0"/>
                <w:sz w:val="15"/>
              </w:rPr>
              <w:t>Identifiant de la catégorie.</w:t>
            </w:r>
          </w:p>
        </w:tc>
        <w:tc>
          <w:tcPr>
            <w:tcW w:w="196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96078D9">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1A4CDA7">
            <w:pPr>
              <w:pStyle w:val="167"/>
              <w:spacing w:after="0" w:line="240" w:lineRule="auto"/>
            </w:pPr>
            <w:r>
              <w:rPr>
                <w:b w:val="0"/>
                <w:sz w:val="15"/>
              </w:rPr>
              <w:t>Entier strictement positif.</w:t>
            </w:r>
          </w:p>
        </w:tc>
      </w:tr>
      <w:tr w14:paraId="0CB9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7420686">
            <w:pPr>
              <w:pStyle w:val="167"/>
              <w:spacing w:after="0" w:line="240" w:lineRule="auto"/>
            </w:pPr>
            <w:r>
              <w:rPr>
                <w:b w:val="0"/>
                <w:sz w:val="15"/>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59A098A">
            <w:pPr>
              <w:pStyle w:val="167"/>
              <w:spacing w:after="0" w:line="240" w:lineRule="auto"/>
            </w:pPr>
            <w:r>
              <w:rPr>
                <w:b w:val="0"/>
                <w:sz w:val="15"/>
              </w:rPr>
              <w:t>VARCHAR(100)</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3C70CF1">
            <w:pPr>
              <w:pStyle w:val="167"/>
              <w:spacing w:after="0" w:line="240" w:lineRule="auto"/>
            </w:pPr>
            <w:r>
              <w:rPr>
                <w:b w:val="0"/>
                <w:sz w:val="15"/>
              </w:rPr>
              <w:t>Nom de la catégorie.</w:t>
            </w:r>
          </w:p>
        </w:tc>
        <w:tc>
          <w:tcPr>
            <w:tcW w:w="196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9FF422">
            <w:pPr>
              <w:pStyle w:val="167"/>
              <w:spacing w:after="0" w:line="240" w:lineRule="auto"/>
            </w:pPr>
            <w:r>
              <w:rPr>
                <w:b w:val="0"/>
                <w:sz w:val="15"/>
              </w:rPr>
              <w:t>NOT NULL, UNIQUE</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D88E4D">
            <w:pPr>
              <w:pStyle w:val="167"/>
              <w:spacing w:after="0" w:line="240" w:lineRule="auto"/>
            </w:pPr>
            <w:r>
              <w:rPr>
                <w:b w:val="0"/>
                <w:sz w:val="15"/>
              </w:rPr>
              <w:t>Ex. Citadine, Berline, SUV, Utilitaire.</w:t>
            </w:r>
          </w:p>
        </w:tc>
      </w:tr>
      <w:tr w14:paraId="6C9C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E66B54">
            <w:pPr>
              <w:pStyle w:val="167"/>
              <w:spacing w:after="0" w:line="240" w:lineRule="auto"/>
            </w:pPr>
            <w:r>
              <w:rPr>
                <w:b w:val="0"/>
                <w:sz w:val="15"/>
              </w:rPr>
              <w:t>description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8FA988">
            <w:pPr>
              <w:pStyle w:val="167"/>
              <w:spacing w:after="0" w:line="240" w:lineRule="auto"/>
            </w:pPr>
            <w:r>
              <w:rPr>
                <w:b w:val="0"/>
                <w:sz w:val="15"/>
              </w:rPr>
              <w:t>VARCHAR(255)</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8D1FB0A">
            <w:pPr>
              <w:pStyle w:val="167"/>
              <w:spacing w:after="0" w:line="240" w:lineRule="auto"/>
            </w:pPr>
            <w:r>
              <w:rPr>
                <w:b w:val="0"/>
                <w:sz w:val="15"/>
              </w:rPr>
              <w:t>Description de la catégorie.</w:t>
            </w:r>
          </w:p>
        </w:tc>
        <w:tc>
          <w:tcPr>
            <w:tcW w:w="196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D8515A5">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E9E3C3">
            <w:pPr>
              <w:pStyle w:val="167"/>
              <w:spacing w:after="0" w:line="240" w:lineRule="auto"/>
            </w:pPr>
            <w:r>
              <w:rPr>
                <w:b w:val="0"/>
                <w:sz w:val="15"/>
              </w:rPr>
              <w:t>Maximum 255 caractères.</w:t>
            </w:r>
          </w:p>
        </w:tc>
      </w:tr>
      <w:tr w14:paraId="085B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FF6E26">
            <w:pPr>
              <w:pStyle w:val="167"/>
              <w:spacing w:after="0" w:line="240" w:lineRule="auto"/>
            </w:pPr>
            <w:r>
              <w:rPr>
                <w:b w:val="0"/>
                <w:sz w:val="15"/>
              </w:rPr>
              <w:t>tarif_journalier_base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E8A48FC">
            <w:pPr>
              <w:pStyle w:val="167"/>
              <w:spacing w:after="0" w:line="240" w:lineRule="auto"/>
            </w:pPr>
            <w:r>
              <w:rPr>
                <w:b w:val="0"/>
                <w:sz w:val="15"/>
              </w:rPr>
              <w:t>DECIMAL(10,2)</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DE962B">
            <w:pPr>
              <w:pStyle w:val="167"/>
              <w:spacing w:after="0" w:line="240" w:lineRule="auto"/>
            </w:pPr>
            <w:r>
              <w:rPr>
                <w:b w:val="0"/>
                <w:sz w:val="15"/>
              </w:rPr>
              <w:t>Prix de base par jour.</w:t>
            </w:r>
          </w:p>
        </w:tc>
        <w:tc>
          <w:tcPr>
            <w:tcW w:w="196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88CC9FD">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C02501E">
            <w:pPr>
              <w:pStyle w:val="167"/>
              <w:spacing w:after="0" w:line="240" w:lineRule="auto"/>
            </w:pPr>
            <w:r>
              <w:rPr>
                <w:b w:val="0"/>
                <w:sz w:val="15"/>
              </w:rPr>
              <w:t>Valeur ≥ 0.</w:t>
            </w:r>
          </w:p>
        </w:tc>
      </w:tr>
      <w:tr w14:paraId="2C366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16C844">
            <w:pPr>
              <w:pStyle w:val="167"/>
              <w:spacing w:after="0" w:line="240" w:lineRule="auto"/>
            </w:pPr>
            <w:r>
              <w:rPr>
                <w:b w:val="0"/>
                <w:sz w:val="15"/>
              </w:rPr>
              <w:t>caution_minimale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714E60">
            <w:pPr>
              <w:pStyle w:val="167"/>
              <w:spacing w:after="0" w:line="240" w:lineRule="auto"/>
            </w:pPr>
            <w:r>
              <w:rPr>
                <w:b w:val="0"/>
                <w:sz w:val="15"/>
              </w:rPr>
              <w:t>DECIMAL(10,2)</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8D41A6">
            <w:pPr>
              <w:pStyle w:val="167"/>
              <w:spacing w:after="0" w:line="240" w:lineRule="auto"/>
            </w:pPr>
            <w:r>
              <w:rPr>
                <w:b w:val="0"/>
                <w:sz w:val="15"/>
              </w:rPr>
              <w:t>Montant minimal de la caution.</w:t>
            </w:r>
          </w:p>
        </w:tc>
        <w:tc>
          <w:tcPr>
            <w:tcW w:w="196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06DDF50">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146312">
            <w:pPr>
              <w:pStyle w:val="167"/>
              <w:spacing w:after="0" w:line="240" w:lineRule="auto"/>
            </w:pPr>
            <w:r>
              <w:rPr>
                <w:b w:val="0"/>
                <w:sz w:val="15"/>
              </w:rPr>
              <w:t>Valeur ≥ 0.</w:t>
            </w:r>
          </w:p>
        </w:tc>
      </w:tr>
    </w:tbl>
    <w:p w14:paraId="58DFF307"/>
    <w:p w14:paraId="183F5365">
      <w:pPr>
        <w:pStyle w:val="3"/>
      </w:pPr>
      <w:r>
        <w:t>Table PARKING</w:t>
      </w:r>
    </w:p>
    <w:p w14:paraId="1B0154D4">
      <w:r>
        <w:t>Rôle : Référentiel des parkings dans lesquels les véhicules sont stationnés.</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1716"/>
        <w:gridCol w:w="3324"/>
        <w:gridCol w:w="1956"/>
        <w:gridCol w:w="5120"/>
      </w:tblGrid>
      <w:tr w14:paraId="1C99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13"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E360800">
            <w:pPr>
              <w:spacing w:before="0" w:after="0"/>
            </w:pPr>
            <w:r>
              <w:rPr>
                <w:rFonts w:ascii="Arial" w:hAnsi="Arial" w:eastAsia="Arial"/>
                <w:b/>
                <w:color w:val="FFFFFF"/>
                <w:sz w:val="16"/>
              </w:rPr>
              <w:t>NOM</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0C2C7DE">
            <w:pPr>
              <w:spacing w:before="0" w:after="0"/>
            </w:pPr>
            <w:r>
              <w:rPr>
                <w:rFonts w:ascii="Arial" w:hAnsi="Arial" w:eastAsia="Arial"/>
                <w:b/>
                <w:color w:val="FFFFFF"/>
                <w:sz w:val="16"/>
              </w:rPr>
              <w:t>TYPE (long.)</w:t>
            </w:r>
          </w:p>
        </w:tc>
        <w:tc>
          <w:tcPr>
            <w:tcW w:w="332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FFFBADB">
            <w:pPr>
              <w:spacing w:before="0" w:after="0"/>
            </w:pPr>
            <w:r>
              <w:rPr>
                <w:rFonts w:ascii="Arial" w:hAnsi="Arial" w:eastAsia="Arial"/>
                <w:b/>
                <w:color w:val="FFFFFF"/>
                <w:sz w:val="16"/>
              </w:rPr>
              <w:t>DESCRIPTION</w:t>
            </w:r>
          </w:p>
        </w:tc>
        <w:tc>
          <w:tcPr>
            <w:tcW w:w="19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968C1AE">
            <w:pPr>
              <w:spacing w:before="0" w:after="0"/>
            </w:pPr>
            <w:r>
              <w:rPr>
                <w:rFonts w:ascii="Arial" w:hAnsi="Arial" w:eastAsia="Arial"/>
                <w:b/>
                <w:color w:val="FFFFFF"/>
                <w:sz w:val="16"/>
              </w:rPr>
              <w:t>PROPRIÉTÉS</w:t>
            </w:r>
          </w:p>
        </w:tc>
        <w:tc>
          <w:tcPr>
            <w:tcW w:w="512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571FB25">
            <w:pPr>
              <w:spacing w:before="0" w:after="0"/>
            </w:pPr>
            <w:r>
              <w:rPr>
                <w:rFonts w:ascii="Arial" w:hAnsi="Arial" w:eastAsia="Arial"/>
                <w:b/>
                <w:color w:val="FFFFFF"/>
                <w:sz w:val="16"/>
              </w:rPr>
              <w:t>CONTRAINTES / RÈGLES DE CALCUL</w:t>
            </w:r>
          </w:p>
        </w:tc>
      </w:tr>
      <w:tr w14:paraId="7B3F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679465">
            <w:pPr>
              <w:spacing w:before="0" w:after="0"/>
            </w:pPr>
            <w:r>
              <w:rPr>
                <w:rFonts w:ascii="Arial" w:hAnsi="Arial" w:eastAsia="Arial"/>
                <w:b w:val="0"/>
                <w:sz w:val="16"/>
              </w:rPr>
              <w:t>id_parking</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21FDA28">
            <w:pPr>
              <w:spacing w:before="0" w:after="0"/>
            </w:pPr>
            <w:r>
              <w:rPr>
                <w:rFonts w:ascii="Arial" w:hAnsi="Arial" w:eastAsia="Arial"/>
                <w:b w:val="0"/>
                <w:sz w:val="16"/>
              </w:rPr>
              <w:t>INT</w:t>
            </w:r>
          </w:p>
        </w:tc>
        <w:tc>
          <w:tcPr>
            <w:tcW w:w="332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6AC96D8">
            <w:pPr>
              <w:spacing w:before="0" w:after="0"/>
            </w:pPr>
            <w:r>
              <w:rPr>
                <w:rFonts w:ascii="Arial" w:hAnsi="Arial" w:eastAsia="Arial"/>
                <w:b w:val="0"/>
                <w:sz w:val="16"/>
              </w:rPr>
              <w:t>Identifiant unique du parking.</w:t>
            </w:r>
          </w:p>
        </w:tc>
        <w:tc>
          <w:tcPr>
            <w:tcW w:w="19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8C184FD">
            <w:pPr>
              <w:spacing w:before="0" w:after="0"/>
            </w:pPr>
            <w:r>
              <w:rPr>
                <w:rFonts w:ascii="Arial" w:hAnsi="Arial" w:eastAsia="Arial"/>
                <w:b w:val="0"/>
                <w:sz w:val="16"/>
              </w:rPr>
              <w:t>PK, AUTO_INCREMENT, NOT NULL</w:t>
            </w:r>
          </w:p>
        </w:tc>
        <w:tc>
          <w:tcPr>
            <w:tcW w:w="51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5F445F">
            <w:pPr>
              <w:spacing w:before="0" w:after="0"/>
            </w:pPr>
            <w:r>
              <w:rPr>
                <w:rFonts w:ascii="Arial" w:hAnsi="Arial" w:eastAsia="Arial"/>
                <w:b w:val="0"/>
                <w:sz w:val="16"/>
              </w:rPr>
              <w:t>Entier strictement positif.</w:t>
            </w:r>
          </w:p>
        </w:tc>
      </w:tr>
      <w:tr w14:paraId="5065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CC1B9D">
            <w:pPr>
              <w:spacing w:before="0" w:after="0"/>
            </w:pPr>
            <w:r>
              <w:rPr>
                <w:rFonts w:ascii="Arial" w:hAnsi="Arial" w:eastAsia="Arial"/>
                <w:b w:val="0"/>
                <w:sz w:val="16"/>
              </w:rPr>
              <w:t>nom</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305BAA4">
            <w:pPr>
              <w:spacing w:before="0" w:after="0"/>
            </w:pPr>
            <w:r>
              <w:rPr>
                <w:rFonts w:ascii="Arial" w:hAnsi="Arial" w:eastAsia="Arial"/>
                <w:b w:val="0"/>
                <w:sz w:val="16"/>
              </w:rPr>
              <w:t>VARCHAR(100)</w:t>
            </w:r>
          </w:p>
        </w:tc>
        <w:tc>
          <w:tcPr>
            <w:tcW w:w="332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B64C848">
            <w:pPr>
              <w:spacing w:before="0" w:after="0"/>
            </w:pPr>
            <w:r>
              <w:rPr>
                <w:rFonts w:ascii="Arial" w:hAnsi="Arial" w:eastAsia="Arial"/>
                <w:b w:val="0"/>
                <w:sz w:val="16"/>
              </w:rPr>
              <w:t>Nom du parking.</w:t>
            </w:r>
          </w:p>
        </w:tc>
        <w:tc>
          <w:tcPr>
            <w:tcW w:w="19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9F315A">
            <w:pPr>
              <w:spacing w:before="0" w:after="0"/>
            </w:pPr>
            <w:r>
              <w:rPr>
                <w:rFonts w:ascii="Arial" w:hAnsi="Arial" w:eastAsia="Arial"/>
                <w:b w:val="0"/>
                <w:sz w:val="16"/>
              </w:rPr>
              <w:t>NOT NULL, UNIQUE</w:t>
            </w:r>
          </w:p>
        </w:tc>
        <w:tc>
          <w:tcPr>
            <w:tcW w:w="51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A4991CC">
            <w:pPr>
              <w:spacing w:before="0" w:after="0"/>
            </w:pPr>
            <w:r>
              <w:rPr>
                <w:rFonts w:ascii="Arial" w:hAnsi="Arial" w:eastAsia="Arial"/>
                <w:b w:val="0"/>
                <w:sz w:val="16"/>
              </w:rPr>
              <w:t>Maximum 100 caractères.</w:t>
            </w:r>
          </w:p>
        </w:tc>
      </w:tr>
      <w:tr w14:paraId="2555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89465D">
            <w:pPr>
              <w:spacing w:before="0" w:after="0"/>
            </w:pPr>
            <w:r>
              <w:rPr>
                <w:rFonts w:ascii="Arial" w:hAnsi="Arial" w:eastAsia="Arial"/>
                <w:b w:val="0"/>
                <w:sz w:val="16"/>
              </w:rPr>
              <w:t>adresse</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55FF36D">
            <w:pPr>
              <w:spacing w:before="0" w:after="0"/>
            </w:pPr>
            <w:r>
              <w:rPr>
                <w:rFonts w:ascii="Arial" w:hAnsi="Arial" w:eastAsia="Arial"/>
                <w:b w:val="0"/>
                <w:sz w:val="16"/>
              </w:rPr>
              <w:t>VARCHAR(255)</w:t>
            </w:r>
          </w:p>
        </w:tc>
        <w:tc>
          <w:tcPr>
            <w:tcW w:w="332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26D17E3">
            <w:pPr>
              <w:spacing w:before="0" w:after="0"/>
            </w:pPr>
            <w:r>
              <w:rPr>
                <w:rFonts w:ascii="Arial" w:hAnsi="Arial" w:eastAsia="Arial"/>
                <w:b w:val="0"/>
                <w:sz w:val="16"/>
              </w:rPr>
              <w:t>Adresse complète du parking.</w:t>
            </w:r>
          </w:p>
        </w:tc>
        <w:tc>
          <w:tcPr>
            <w:tcW w:w="19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EB8CD4C">
            <w:pPr>
              <w:spacing w:before="0" w:after="0"/>
            </w:pPr>
            <w:r>
              <w:rPr>
                <w:rFonts w:ascii="Arial" w:hAnsi="Arial" w:eastAsia="Arial"/>
                <w:b w:val="0"/>
                <w:sz w:val="16"/>
              </w:rPr>
              <w:t>NOT NULL</w:t>
            </w:r>
          </w:p>
        </w:tc>
        <w:tc>
          <w:tcPr>
            <w:tcW w:w="51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3AA7B9D">
            <w:pPr>
              <w:spacing w:before="0" w:after="0"/>
            </w:pPr>
            <w:r>
              <w:rPr>
                <w:rFonts w:ascii="Arial" w:hAnsi="Arial" w:eastAsia="Arial"/>
                <w:b w:val="0"/>
                <w:sz w:val="16"/>
              </w:rPr>
              <w:t>Maximum 255 caractères.</w:t>
            </w:r>
          </w:p>
        </w:tc>
      </w:tr>
      <w:tr w14:paraId="1925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40FF73A">
            <w:pPr>
              <w:spacing w:before="0" w:after="0"/>
            </w:pPr>
            <w:r>
              <w:rPr>
                <w:rFonts w:ascii="Arial" w:hAnsi="Arial" w:eastAsia="Arial"/>
                <w:b w:val="0"/>
                <w:sz w:val="16"/>
              </w:rPr>
              <w:t>capacite</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C76111">
            <w:pPr>
              <w:spacing w:before="0" w:after="0"/>
            </w:pPr>
            <w:r>
              <w:rPr>
                <w:rFonts w:ascii="Arial" w:hAnsi="Arial" w:eastAsia="Arial"/>
                <w:b w:val="0"/>
                <w:sz w:val="16"/>
              </w:rPr>
              <w:t>INT</w:t>
            </w:r>
          </w:p>
        </w:tc>
        <w:tc>
          <w:tcPr>
            <w:tcW w:w="332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356305">
            <w:pPr>
              <w:spacing w:before="0" w:after="0"/>
            </w:pPr>
            <w:r>
              <w:rPr>
                <w:rFonts w:ascii="Arial" w:hAnsi="Arial" w:eastAsia="Arial"/>
                <w:b w:val="0"/>
                <w:sz w:val="16"/>
              </w:rPr>
              <w:t>Nombre total de places.</w:t>
            </w:r>
          </w:p>
        </w:tc>
        <w:tc>
          <w:tcPr>
            <w:tcW w:w="19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484F48A">
            <w:pPr>
              <w:spacing w:before="0" w:after="0"/>
            </w:pPr>
            <w:r>
              <w:rPr>
                <w:rFonts w:ascii="Arial" w:hAnsi="Arial" w:eastAsia="Arial"/>
                <w:b w:val="0"/>
                <w:sz w:val="16"/>
              </w:rPr>
              <w:t>NOT NULL</w:t>
            </w:r>
          </w:p>
        </w:tc>
        <w:tc>
          <w:tcPr>
            <w:tcW w:w="51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FA622D">
            <w:pPr>
              <w:spacing w:before="0" w:after="0"/>
            </w:pPr>
            <w:r>
              <w:rPr>
                <w:rFonts w:ascii="Arial" w:hAnsi="Arial" w:eastAsia="Arial"/>
                <w:b w:val="0"/>
                <w:sz w:val="16"/>
              </w:rPr>
              <w:t>Valeur strictement supérieure à 0.</w:t>
            </w:r>
          </w:p>
        </w:tc>
      </w:tr>
      <w:tr w14:paraId="2C5B1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57DA062">
            <w:pPr>
              <w:spacing w:before="0" w:after="0"/>
            </w:pPr>
            <w:r>
              <w:rPr>
                <w:rFonts w:ascii="Arial" w:hAnsi="Arial" w:eastAsia="Arial"/>
                <w:b w:val="0"/>
                <w:sz w:val="16"/>
              </w:rPr>
              <w:t>actif</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5FF356E">
            <w:pPr>
              <w:spacing w:before="0" w:after="0"/>
            </w:pPr>
            <w:r>
              <w:rPr>
                <w:rFonts w:ascii="Arial" w:hAnsi="Arial" w:eastAsia="Arial"/>
                <w:b w:val="0"/>
                <w:sz w:val="16"/>
              </w:rPr>
              <w:t>BOOLEAN</w:t>
            </w:r>
          </w:p>
        </w:tc>
        <w:tc>
          <w:tcPr>
            <w:tcW w:w="332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70576CC">
            <w:pPr>
              <w:spacing w:before="0" w:after="0"/>
            </w:pPr>
            <w:r>
              <w:rPr>
                <w:rFonts w:ascii="Arial" w:hAnsi="Arial" w:eastAsia="Arial"/>
                <w:b w:val="0"/>
                <w:sz w:val="16"/>
              </w:rPr>
              <w:t>Indique si le parking peut être utilisé.</w:t>
            </w:r>
          </w:p>
        </w:tc>
        <w:tc>
          <w:tcPr>
            <w:tcW w:w="19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E49F014">
            <w:pPr>
              <w:spacing w:before="0" w:after="0"/>
            </w:pPr>
            <w:r>
              <w:rPr>
                <w:rFonts w:ascii="Arial" w:hAnsi="Arial" w:eastAsia="Arial"/>
                <w:b w:val="0"/>
                <w:sz w:val="16"/>
              </w:rPr>
              <w:t>NOT NULL, DEFAULT TRUE</w:t>
            </w:r>
          </w:p>
        </w:tc>
        <w:tc>
          <w:tcPr>
            <w:tcW w:w="51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8C83E5">
            <w:pPr>
              <w:spacing w:before="0" w:after="0"/>
            </w:pPr>
            <w:r>
              <w:rPr>
                <w:rFonts w:ascii="Arial" w:hAnsi="Arial" w:eastAsia="Arial"/>
                <w:b w:val="0"/>
                <w:sz w:val="16"/>
              </w:rPr>
              <w:t>TRUE ou FALSE.</w:t>
            </w:r>
          </w:p>
        </w:tc>
      </w:tr>
    </w:tbl>
    <w:p w14:paraId="09E9C445">
      <w:pPr>
        <w:pStyle w:val="3"/>
      </w:pPr>
      <w:r>
        <w:t>Table PLACE_PARKING</w:t>
      </w:r>
    </w:p>
    <w:p w14:paraId="0D860F11">
      <w:r>
        <w:t>Rôle : Définit les places fixes et numérotées disponibles dans chaque parking.</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704"/>
        <w:gridCol w:w="3276"/>
        <w:gridCol w:w="2592"/>
        <w:gridCol w:w="5039"/>
      </w:tblGrid>
      <w:tr w14:paraId="0A97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9F3447A">
            <w:pPr>
              <w:spacing w:before="0" w:after="0"/>
            </w:pPr>
            <w:r>
              <w:rPr>
                <w:rFonts w:ascii="Arial" w:hAnsi="Arial" w:eastAsia="Arial"/>
                <w:b/>
                <w:color w:val="FFFFFF"/>
                <w:sz w:val="16"/>
              </w:rPr>
              <w:t>NOM</w:t>
            </w:r>
          </w:p>
        </w:tc>
        <w:tc>
          <w:tcPr>
            <w:tcW w:w="170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A53C656">
            <w:pPr>
              <w:spacing w:before="0" w:after="0"/>
            </w:pPr>
            <w:r>
              <w:rPr>
                <w:rFonts w:ascii="Arial" w:hAnsi="Arial" w:eastAsia="Arial"/>
                <w:b/>
                <w:color w:val="FFFFFF"/>
                <w:sz w:val="16"/>
              </w:rPr>
              <w:t>TYPE (long.)</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8C1FEDA">
            <w:pPr>
              <w:spacing w:before="0" w:after="0"/>
            </w:pPr>
            <w:r>
              <w:rPr>
                <w:rFonts w:ascii="Arial" w:hAnsi="Arial" w:eastAsia="Arial"/>
                <w:b/>
                <w:color w:val="FFFFFF"/>
                <w:sz w:val="16"/>
              </w:rPr>
              <w:t>DESCRIPTION</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E88B16A">
            <w:pPr>
              <w:spacing w:before="0" w:after="0"/>
            </w:pPr>
            <w:r>
              <w:rPr>
                <w:rFonts w:ascii="Arial" w:hAnsi="Arial" w:eastAsia="Arial"/>
                <w:b/>
                <w:color w:val="FFFFFF"/>
                <w:sz w:val="16"/>
              </w:rPr>
              <w:t>PROPRIÉTÉS</w:t>
            </w:r>
          </w:p>
        </w:tc>
        <w:tc>
          <w:tcPr>
            <w:tcW w:w="503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701E643">
            <w:pPr>
              <w:spacing w:before="0" w:after="0"/>
            </w:pPr>
            <w:r>
              <w:rPr>
                <w:rFonts w:ascii="Arial" w:hAnsi="Arial" w:eastAsia="Arial"/>
                <w:b/>
                <w:color w:val="FFFFFF"/>
                <w:sz w:val="16"/>
              </w:rPr>
              <w:t>CONTRAINTES / RÈGLES DE CALCUL</w:t>
            </w:r>
          </w:p>
        </w:tc>
      </w:tr>
      <w:tr w14:paraId="5D717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294A766">
            <w:pPr>
              <w:spacing w:before="0" w:after="0"/>
            </w:pPr>
            <w:r>
              <w:rPr>
                <w:rFonts w:ascii="Arial" w:hAnsi="Arial" w:eastAsia="Arial"/>
                <w:b w:val="0"/>
                <w:sz w:val="16"/>
              </w:rPr>
              <w:t>id_place</w:t>
            </w:r>
          </w:p>
        </w:tc>
        <w:tc>
          <w:tcPr>
            <w:tcW w:w="17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5F151AB">
            <w:pPr>
              <w:spacing w:before="0" w:after="0"/>
            </w:pPr>
            <w:r>
              <w:rPr>
                <w:rFonts w:ascii="Arial" w:hAnsi="Arial" w:eastAsia="Arial"/>
                <w:b w:val="0"/>
                <w:sz w:val="16"/>
              </w:rPr>
              <w:t>INT</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923CC12">
            <w:pPr>
              <w:spacing w:before="0" w:after="0"/>
            </w:pPr>
            <w:r>
              <w:rPr>
                <w:rFonts w:ascii="Arial" w:hAnsi="Arial" w:eastAsia="Arial"/>
                <w:b w:val="0"/>
                <w:sz w:val="16"/>
              </w:rPr>
              <w:t>Identifiant unique de la place.</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784E5F">
            <w:pPr>
              <w:spacing w:before="0" w:after="0"/>
            </w:pPr>
            <w:r>
              <w:rPr>
                <w:rFonts w:ascii="Arial" w:hAnsi="Arial" w:eastAsia="Arial"/>
                <w:b w:val="0"/>
                <w:sz w:val="16"/>
              </w:rPr>
              <w:t>PK, AUTO_INCREMENT, NOT NULL</w:t>
            </w:r>
          </w:p>
        </w:tc>
        <w:tc>
          <w:tcPr>
            <w:tcW w:w="503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AB46C2E">
            <w:pPr>
              <w:spacing w:before="0" w:after="0"/>
            </w:pPr>
            <w:r>
              <w:rPr>
                <w:rFonts w:ascii="Arial" w:hAnsi="Arial" w:eastAsia="Arial"/>
                <w:b w:val="0"/>
                <w:sz w:val="16"/>
              </w:rPr>
              <w:t>Entier strictement positif.</w:t>
            </w:r>
          </w:p>
        </w:tc>
      </w:tr>
      <w:tr w14:paraId="4F383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CFC5C1">
            <w:pPr>
              <w:spacing w:before="0" w:after="0"/>
            </w:pPr>
            <w:r>
              <w:rPr>
                <w:rFonts w:ascii="Arial" w:hAnsi="Arial" w:eastAsia="Arial"/>
                <w:b w:val="0"/>
                <w:sz w:val="16"/>
              </w:rPr>
              <w:t>id_parking</w:t>
            </w:r>
          </w:p>
        </w:tc>
        <w:tc>
          <w:tcPr>
            <w:tcW w:w="17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02050F">
            <w:pPr>
              <w:spacing w:before="0" w:after="0"/>
            </w:pPr>
            <w:r>
              <w:rPr>
                <w:rFonts w:ascii="Arial" w:hAnsi="Arial" w:eastAsia="Arial"/>
                <w:b w:val="0"/>
                <w:sz w:val="16"/>
              </w:rPr>
              <w:t>INT</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EB8B106">
            <w:pPr>
              <w:spacing w:before="0" w:after="0"/>
            </w:pPr>
            <w:r>
              <w:rPr>
                <w:rFonts w:ascii="Arial" w:hAnsi="Arial" w:eastAsia="Arial"/>
                <w:b w:val="0"/>
                <w:sz w:val="16"/>
              </w:rPr>
              <w:t>Parking auquel appartient la place.</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71C4D5">
            <w:pPr>
              <w:spacing w:before="0" w:after="0"/>
            </w:pPr>
            <w:r>
              <w:rPr>
                <w:rFonts w:ascii="Arial" w:hAnsi="Arial" w:eastAsia="Arial"/>
                <w:b w:val="0"/>
                <w:sz w:val="16"/>
              </w:rPr>
              <w:t>FK → PARKING.id_parking, NOT NULL</w:t>
            </w:r>
          </w:p>
        </w:tc>
        <w:tc>
          <w:tcPr>
            <w:tcW w:w="503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A61CCEA">
            <w:pPr>
              <w:spacing w:before="0" w:after="0"/>
            </w:pPr>
            <w:r>
              <w:rPr>
                <w:rFonts w:ascii="Arial" w:hAnsi="Arial" w:eastAsia="Arial"/>
                <w:b w:val="0"/>
                <w:sz w:val="16"/>
              </w:rPr>
              <w:t>Le parking doit exister.</w:t>
            </w:r>
          </w:p>
        </w:tc>
      </w:tr>
      <w:tr w14:paraId="3FD5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D98A2CA">
            <w:pPr>
              <w:spacing w:before="0" w:after="0"/>
            </w:pPr>
            <w:r>
              <w:rPr>
                <w:rFonts w:ascii="Arial" w:hAnsi="Arial" w:eastAsia="Arial"/>
                <w:b w:val="0"/>
                <w:sz w:val="16"/>
              </w:rPr>
              <w:t>numero</w:t>
            </w:r>
          </w:p>
        </w:tc>
        <w:tc>
          <w:tcPr>
            <w:tcW w:w="17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D7A527">
            <w:pPr>
              <w:spacing w:before="0" w:after="0"/>
            </w:pPr>
            <w:r>
              <w:rPr>
                <w:rFonts w:ascii="Arial" w:hAnsi="Arial" w:eastAsia="Arial"/>
                <w:b w:val="0"/>
                <w:sz w:val="16"/>
              </w:rPr>
              <w:t>VARCHAR(20)</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15FDE6">
            <w:pPr>
              <w:spacing w:before="0" w:after="0"/>
            </w:pPr>
            <w:r>
              <w:rPr>
                <w:rFonts w:ascii="Arial" w:hAnsi="Arial" w:eastAsia="Arial"/>
                <w:b w:val="0"/>
                <w:sz w:val="16"/>
              </w:rPr>
              <w:t>Numéro ou code visible de la place.</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3CC4F39">
            <w:pPr>
              <w:spacing w:before="0" w:after="0"/>
            </w:pPr>
            <w:r>
              <w:rPr>
                <w:rFonts w:ascii="Arial" w:hAnsi="Arial" w:eastAsia="Arial"/>
                <w:b w:val="0"/>
                <w:sz w:val="16"/>
              </w:rPr>
              <w:t>NOT NULL</w:t>
            </w:r>
          </w:p>
        </w:tc>
        <w:tc>
          <w:tcPr>
            <w:tcW w:w="503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DEB842">
            <w:pPr>
              <w:spacing w:before="0" w:after="0"/>
            </w:pPr>
            <w:r>
              <w:rPr>
                <w:rFonts w:ascii="Arial" w:hAnsi="Arial" w:eastAsia="Arial"/>
                <w:b w:val="0"/>
                <w:sz w:val="16"/>
              </w:rPr>
              <w:t>Contrainte UNIQUE(id_parking, numero).</w:t>
            </w:r>
          </w:p>
        </w:tc>
      </w:tr>
      <w:tr w14:paraId="3CEB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B5F347C">
            <w:pPr>
              <w:spacing w:before="0" w:after="0"/>
            </w:pPr>
            <w:r>
              <w:rPr>
                <w:rFonts w:ascii="Arial" w:hAnsi="Arial" w:eastAsia="Arial"/>
                <w:b w:val="0"/>
                <w:sz w:val="16"/>
              </w:rPr>
              <w:t>actif</w:t>
            </w:r>
          </w:p>
        </w:tc>
        <w:tc>
          <w:tcPr>
            <w:tcW w:w="17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807AAC">
            <w:pPr>
              <w:spacing w:before="0" w:after="0"/>
            </w:pPr>
            <w:r>
              <w:rPr>
                <w:rFonts w:ascii="Arial" w:hAnsi="Arial" w:eastAsia="Arial"/>
                <w:b w:val="0"/>
                <w:sz w:val="16"/>
              </w:rPr>
              <w:t>BOOLEAN</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4EA6348">
            <w:pPr>
              <w:spacing w:before="0" w:after="0"/>
            </w:pPr>
            <w:r>
              <w:rPr>
                <w:rFonts w:ascii="Arial" w:hAnsi="Arial" w:eastAsia="Arial"/>
                <w:b w:val="0"/>
                <w:sz w:val="16"/>
              </w:rPr>
              <w:t>Indique si la place peut être utilisée.</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DD7F2C">
            <w:pPr>
              <w:spacing w:before="0" w:after="0"/>
            </w:pPr>
            <w:r>
              <w:rPr>
                <w:rFonts w:ascii="Arial" w:hAnsi="Arial" w:eastAsia="Arial"/>
                <w:b w:val="0"/>
                <w:sz w:val="16"/>
              </w:rPr>
              <w:t>NOT NULL, DEFAULT TRUE</w:t>
            </w:r>
          </w:p>
        </w:tc>
        <w:tc>
          <w:tcPr>
            <w:tcW w:w="503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38F8B2B">
            <w:pPr>
              <w:spacing w:before="0" w:after="0"/>
            </w:pPr>
            <w:r>
              <w:rPr>
                <w:rFonts w:ascii="Arial" w:hAnsi="Arial" w:eastAsia="Arial"/>
                <w:b w:val="0"/>
                <w:sz w:val="16"/>
              </w:rPr>
              <w:t>TRUE ou FALSE.</w:t>
            </w:r>
          </w:p>
        </w:tc>
      </w:tr>
    </w:tbl>
    <w:p w14:paraId="3837AF25">
      <w:pPr>
        <w:pStyle w:val="3"/>
      </w:pPr>
      <w:r>
        <w:t>Table VEHICULE</w:t>
      </w:r>
    </w:p>
    <w:p w14:paraId="684D0A79">
      <w:r>
        <w:rPr>
          <w:b/>
        </w:rPr>
        <w:t xml:space="preserve">Rôle : </w:t>
      </w:r>
      <w:r>
        <w:t>Décrit chaque véhicule proposé à la location.</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2572"/>
        <w:gridCol w:w="5102"/>
      </w:tblGrid>
      <w:tr w14:paraId="037A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AEB842F">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2DC9E51">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650DD99">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2C058DB">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24471CB">
            <w:pPr>
              <w:pStyle w:val="167"/>
              <w:spacing w:after="0" w:line="240" w:lineRule="auto"/>
            </w:pPr>
            <w:r>
              <w:rPr>
                <w:b/>
                <w:color w:val="FFFFFF"/>
                <w:sz w:val="16"/>
              </w:rPr>
              <w:t>CONTRAINTES / RÈGLES DE CALCUL</w:t>
            </w:r>
          </w:p>
        </w:tc>
      </w:tr>
      <w:tr w14:paraId="09AD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2559C30">
            <w:pPr>
              <w:pStyle w:val="167"/>
              <w:spacing w:after="0" w:line="240" w:lineRule="auto"/>
            </w:pPr>
            <w:r>
              <w:rPr>
                <w:b w:val="0"/>
                <w:sz w:val="15"/>
              </w:rPr>
              <w:t>id_vehicule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A127D36">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CE8504B">
            <w:pPr>
              <w:pStyle w:val="167"/>
              <w:spacing w:after="0" w:line="240" w:lineRule="auto"/>
            </w:pPr>
            <w:r>
              <w:rPr>
                <w:b w:val="0"/>
                <w:sz w:val="15"/>
              </w:rPr>
              <w:t>Identifiant unique du véhicule.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F128DD">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71CEFD">
            <w:pPr>
              <w:pStyle w:val="167"/>
              <w:spacing w:after="0" w:line="240" w:lineRule="auto"/>
            </w:pPr>
            <w:r>
              <w:rPr>
                <w:b w:val="0"/>
                <w:sz w:val="15"/>
              </w:rPr>
              <w:t>Entier strictement positif.</w:t>
            </w:r>
          </w:p>
        </w:tc>
      </w:tr>
      <w:tr w14:paraId="1800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91697F">
            <w:pPr>
              <w:pStyle w:val="167"/>
              <w:spacing w:after="0" w:line="240" w:lineRule="auto"/>
            </w:pPr>
            <w:r>
              <w:rPr>
                <w:b w:val="0"/>
                <w:sz w:val="15"/>
              </w:rPr>
              <w:t>id_marque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7B9E45F">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AB06B9">
            <w:pPr>
              <w:pStyle w:val="167"/>
              <w:spacing w:after="0" w:line="240" w:lineRule="auto"/>
            </w:pPr>
            <w:r>
              <w:rPr>
                <w:b w:val="0"/>
                <w:sz w:val="15"/>
              </w:rPr>
              <w:t>Marque du véhicule.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4737CED">
            <w:pPr>
              <w:pStyle w:val="167"/>
              <w:spacing w:after="0" w:line="240" w:lineRule="auto"/>
            </w:pPr>
            <w:r>
              <w:rPr>
                <w:b w:val="0"/>
                <w:sz w:val="15"/>
              </w:rPr>
              <w:t>FK → MARQUE.id_marque,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B2EC4C2">
            <w:pPr>
              <w:pStyle w:val="167"/>
              <w:spacing w:after="0" w:line="240" w:lineRule="auto"/>
            </w:pPr>
            <w:r>
              <w:rPr>
                <w:b w:val="0"/>
                <w:sz w:val="15"/>
              </w:rPr>
              <w:t>La marque doit exister.</w:t>
            </w:r>
          </w:p>
        </w:tc>
      </w:tr>
      <w:tr w14:paraId="09C5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FF9B49">
            <w:pPr>
              <w:pStyle w:val="167"/>
              <w:spacing w:after="0" w:line="240" w:lineRule="auto"/>
            </w:pPr>
            <w:r>
              <w:rPr>
                <w:b w:val="0"/>
                <w:sz w:val="15"/>
              </w:rPr>
              <w:t>id_categorie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26B7C45">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6AC482">
            <w:pPr>
              <w:pStyle w:val="167"/>
              <w:spacing w:after="0" w:line="240" w:lineRule="auto"/>
            </w:pPr>
            <w:r>
              <w:rPr>
                <w:b w:val="0"/>
                <w:sz w:val="15"/>
              </w:rPr>
              <w:t>Catégorie du véhicule.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E12078">
            <w:pPr>
              <w:pStyle w:val="167"/>
              <w:spacing w:after="0" w:line="240" w:lineRule="auto"/>
            </w:pPr>
            <w:r>
              <w:rPr>
                <w:b w:val="0"/>
                <w:sz w:val="15"/>
              </w:rPr>
              <w:t>FK → CATEGORIE_VEHICULE.id_categorie,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48C87E9">
            <w:pPr>
              <w:pStyle w:val="167"/>
              <w:spacing w:after="0" w:line="240" w:lineRule="auto"/>
            </w:pPr>
            <w:r>
              <w:rPr>
                <w:b w:val="0"/>
                <w:sz w:val="15"/>
              </w:rPr>
              <w:t>La catégorie doit exister.</w:t>
            </w:r>
          </w:p>
        </w:tc>
      </w:tr>
      <w:tr w14:paraId="3B50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B0133DB">
            <w:pPr>
              <w:pStyle w:val="167"/>
              <w:spacing w:after="0" w:line="240" w:lineRule="auto"/>
            </w:pPr>
            <w:r>
              <w:rPr>
                <w:b w:val="0"/>
                <w:sz w:val="15"/>
              </w:rPr>
              <w:t>modele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FFC9687">
            <w:pPr>
              <w:pStyle w:val="167"/>
              <w:spacing w:after="0" w:line="240" w:lineRule="auto"/>
            </w:pPr>
            <w:r>
              <w:rPr>
                <w:b w:val="0"/>
                <w:sz w:val="15"/>
              </w:rPr>
              <w:t>VARCHAR(100)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23EE4EB">
            <w:pPr>
              <w:pStyle w:val="167"/>
              <w:spacing w:after="0" w:line="240" w:lineRule="auto"/>
            </w:pPr>
            <w:r>
              <w:rPr>
                <w:b w:val="0"/>
                <w:sz w:val="15"/>
              </w:rPr>
              <w:t>Modèle commercial.</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64417E">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328948E">
            <w:pPr>
              <w:pStyle w:val="167"/>
              <w:spacing w:after="0" w:line="240" w:lineRule="auto"/>
            </w:pPr>
            <w:r>
              <w:rPr>
                <w:b w:val="0"/>
                <w:sz w:val="15"/>
              </w:rPr>
              <w:t>1 à 100 caractères.</w:t>
            </w:r>
          </w:p>
        </w:tc>
      </w:tr>
      <w:tr w14:paraId="68AF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6861639">
            <w:pPr>
              <w:pStyle w:val="167"/>
              <w:spacing w:after="0" w:line="240" w:lineRule="auto"/>
            </w:pPr>
            <w:r>
              <w:rPr>
                <w:b w:val="0"/>
                <w:sz w:val="15"/>
              </w:rPr>
              <w:t>immatriculation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E4CC025">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14C93E">
            <w:pPr>
              <w:pStyle w:val="167"/>
              <w:spacing w:after="0" w:line="240" w:lineRule="auto"/>
            </w:pPr>
            <w:r>
              <w:rPr>
                <w:b w:val="0"/>
                <w:sz w:val="15"/>
              </w:rPr>
              <w:t>Plaque d’immatriculation.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A9ED8F">
            <w:pPr>
              <w:pStyle w:val="167"/>
              <w:spacing w:after="0" w:line="240" w:lineRule="auto"/>
            </w:pPr>
            <w:r>
              <w:rPr>
                <w:b w:val="0"/>
                <w:sz w:val="15"/>
              </w:rPr>
              <w:t>NOT NULL, UNIQUE</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576D470">
            <w:pPr>
              <w:pStyle w:val="167"/>
              <w:spacing w:after="0" w:line="240" w:lineRule="auto"/>
            </w:pPr>
            <w:r>
              <w:rPr>
                <w:b w:val="0"/>
                <w:sz w:val="15"/>
              </w:rPr>
              <w:t>Format national accepté ; normalisé en majuscules.</w:t>
            </w:r>
          </w:p>
        </w:tc>
      </w:tr>
      <w:tr w14:paraId="34C2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481EFFC">
            <w:pPr>
              <w:pStyle w:val="167"/>
              <w:spacing w:after="0" w:line="240" w:lineRule="auto"/>
            </w:pPr>
            <w:r>
              <w:rPr>
                <w:b w:val="0"/>
                <w:sz w:val="15"/>
              </w:rPr>
              <w:t>annee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CA1F8B6">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08557F9">
            <w:pPr>
              <w:pStyle w:val="167"/>
              <w:spacing w:after="0" w:line="240" w:lineRule="auto"/>
            </w:pPr>
            <w:r>
              <w:rPr>
                <w:b w:val="0"/>
                <w:sz w:val="15"/>
              </w:rPr>
              <w:t>Année de mise en circulation.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7BDAA3">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2AF505C">
            <w:pPr>
              <w:pStyle w:val="167"/>
              <w:spacing w:after="0" w:line="240" w:lineRule="auto"/>
            </w:pPr>
            <w:r>
              <w:rPr>
                <w:b w:val="0"/>
                <w:sz w:val="15"/>
              </w:rPr>
              <w:t>Entre 1980 et l’année courante + 1.</w:t>
            </w:r>
          </w:p>
        </w:tc>
      </w:tr>
      <w:tr w14:paraId="2FD8E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A27A4F">
            <w:pPr>
              <w:pStyle w:val="167"/>
              <w:spacing w:after="0" w:line="240" w:lineRule="auto"/>
            </w:pPr>
            <w:r>
              <w:rPr>
                <w:b w:val="0"/>
                <w:sz w:val="15"/>
              </w:rPr>
              <w:t>couleur</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B3EE4FF">
            <w:pPr>
              <w:pStyle w:val="167"/>
              <w:spacing w:after="0" w:line="240" w:lineRule="auto"/>
            </w:pPr>
            <w:r>
              <w:rPr>
                <w:b w:val="0"/>
                <w:sz w:val="15"/>
              </w:rPr>
              <w:t>VARCHAR(30)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703E1D3">
            <w:pPr>
              <w:pStyle w:val="167"/>
              <w:spacing w:after="0" w:line="240" w:lineRule="auto"/>
            </w:pPr>
            <w:r>
              <w:rPr>
                <w:b w:val="0"/>
                <w:sz w:val="15"/>
              </w:rPr>
              <w:t>Couleur principale.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4661BD">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E9E7E3">
            <w:pPr>
              <w:pStyle w:val="167"/>
              <w:spacing w:after="0" w:line="240" w:lineRule="auto"/>
            </w:pPr>
            <w:r>
              <w:rPr>
                <w:b w:val="0"/>
                <w:sz w:val="15"/>
              </w:rPr>
              <w:t>Maximum 30 caractères.</w:t>
            </w:r>
          </w:p>
        </w:tc>
      </w:tr>
      <w:tr w14:paraId="6D4F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FF2A3B5">
            <w:pPr>
              <w:pStyle w:val="167"/>
              <w:spacing w:after="0" w:line="240" w:lineRule="auto"/>
            </w:pPr>
            <w:r>
              <w:rPr>
                <w:b w:val="0"/>
                <w:sz w:val="15"/>
              </w:rPr>
              <w:t>carburant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CF30BFF">
            <w:pPr>
              <w:pStyle w:val="167"/>
              <w:spacing w:after="0" w:line="240" w:lineRule="auto"/>
            </w:pPr>
            <w:r>
              <w:rPr>
                <w:b w:val="0"/>
                <w:sz w:val="15"/>
              </w:rPr>
              <w:t>VARCHAR(30)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D3DE69E">
            <w:pPr>
              <w:pStyle w:val="167"/>
              <w:spacing w:after="0" w:line="240" w:lineRule="auto"/>
            </w:pPr>
            <w:r>
              <w:rPr>
                <w:b w:val="0"/>
                <w:sz w:val="15"/>
              </w:rPr>
              <w:t>Type d’énergie.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C69D8DB">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15C5731">
            <w:pPr>
              <w:pStyle w:val="167"/>
              <w:spacing w:after="0" w:line="240" w:lineRule="auto"/>
            </w:pPr>
            <w:r>
              <w:rPr>
                <w:b w:val="0"/>
                <w:sz w:val="15"/>
              </w:rPr>
              <w:t>ESSENCE, DIESEL, HYBRIDE, ELECTRIQUE, GPL.</w:t>
            </w:r>
          </w:p>
        </w:tc>
      </w:tr>
      <w:tr w14:paraId="68F1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CD407D">
            <w:pPr>
              <w:pStyle w:val="167"/>
              <w:spacing w:after="0" w:line="240" w:lineRule="auto"/>
            </w:pPr>
            <w:r>
              <w:rPr>
                <w:b w:val="0"/>
                <w:sz w:val="15"/>
              </w:rPr>
              <w:t>boite_vitesse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25B229A">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0B43DA7">
            <w:pPr>
              <w:pStyle w:val="167"/>
              <w:spacing w:after="0" w:line="240" w:lineRule="auto"/>
            </w:pPr>
            <w:r>
              <w:rPr>
                <w:b w:val="0"/>
                <w:sz w:val="15"/>
              </w:rPr>
              <w:t>Type de transmission.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1D5EF02">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6E45F43">
            <w:pPr>
              <w:pStyle w:val="167"/>
              <w:spacing w:after="0" w:line="240" w:lineRule="auto"/>
            </w:pPr>
            <w:r>
              <w:rPr>
                <w:b w:val="0"/>
                <w:sz w:val="15"/>
              </w:rPr>
              <w:t>MANUELLE ou AUTOMATIQUE.</w:t>
            </w:r>
          </w:p>
        </w:tc>
      </w:tr>
      <w:tr w14:paraId="3F0A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2D87B8">
            <w:pPr>
              <w:pStyle w:val="167"/>
              <w:spacing w:after="0" w:line="240" w:lineRule="auto"/>
            </w:pPr>
            <w:r>
              <w:rPr>
                <w:b w:val="0"/>
                <w:sz w:val="15"/>
              </w:rPr>
              <w:t>nb_places</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6ADCCC">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6543A8D">
            <w:pPr>
              <w:pStyle w:val="167"/>
              <w:spacing w:after="0" w:line="240" w:lineRule="auto"/>
            </w:pPr>
            <w:r>
              <w:rPr>
                <w:b w:val="0"/>
                <w:sz w:val="15"/>
              </w:rPr>
              <w:t>Nombre de places.</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D25328">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9B3A56">
            <w:pPr>
              <w:pStyle w:val="167"/>
              <w:spacing w:after="0" w:line="240" w:lineRule="auto"/>
            </w:pPr>
            <w:r>
              <w:rPr>
                <w:b w:val="0"/>
                <w:sz w:val="15"/>
              </w:rPr>
              <w:t>Entre 1 et 9.</w:t>
            </w:r>
          </w:p>
        </w:tc>
      </w:tr>
      <w:tr w14:paraId="77A4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F52EE96">
            <w:pPr>
              <w:pStyle w:val="167"/>
              <w:spacing w:after="0" w:line="240" w:lineRule="auto"/>
            </w:pPr>
            <w:r>
              <w:rPr>
                <w:b w:val="0"/>
                <w:sz w:val="15"/>
              </w:rPr>
              <w:t>kilometrage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099E9AF">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BB59D2">
            <w:pPr>
              <w:pStyle w:val="167"/>
              <w:spacing w:after="0" w:line="240" w:lineRule="auto"/>
            </w:pPr>
            <w:r>
              <w:rPr>
                <w:b w:val="0"/>
                <w:sz w:val="15"/>
              </w:rPr>
              <w:t>Kilométrage actuel.</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17C61C">
            <w:pPr>
              <w:pStyle w:val="167"/>
              <w:spacing w:after="0" w:line="240" w:lineRule="auto"/>
            </w:pPr>
            <w:r>
              <w:rPr>
                <w:b w:val="0"/>
                <w:sz w:val="15"/>
              </w:rPr>
              <w:t>NOT NULL, DEFAULT 0</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FB56C82">
            <w:pPr>
              <w:pStyle w:val="167"/>
              <w:spacing w:after="0" w:line="240" w:lineRule="auto"/>
            </w:pPr>
            <w:r>
              <w:rPr>
                <w:b w:val="0"/>
                <w:sz w:val="15"/>
              </w:rPr>
              <w:t>Valeur ≥ 0 ; ne doit pas diminuer.</w:t>
            </w:r>
          </w:p>
        </w:tc>
      </w:tr>
      <w:tr w14:paraId="3264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DA1DF49">
            <w:pPr>
              <w:pStyle w:val="167"/>
              <w:spacing w:after="0" w:line="240" w:lineRule="auto"/>
            </w:pPr>
            <w:r>
              <w:rPr>
                <w:b w:val="0"/>
                <w:sz w:val="15"/>
              </w:rPr>
              <w:t>statut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ADB585">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349315">
            <w:pPr>
              <w:pStyle w:val="167"/>
              <w:spacing w:after="0" w:line="240" w:lineRule="auto"/>
            </w:pPr>
            <w:r>
              <w:rPr>
                <w:b w:val="0"/>
                <w:sz w:val="15"/>
              </w:rPr>
              <w:t>État opérationnel du véhicule.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2674126">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49C2D05">
            <w:pPr>
              <w:pStyle w:val="167"/>
              <w:spacing w:after="0" w:line="240" w:lineRule="auto"/>
            </w:pPr>
            <w:r>
              <w:rPr>
                <w:b w:val="0"/>
                <w:sz w:val="15"/>
              </w:rPr>
              <w:t>DISPONIBLE, RESERVE, LOUE, A_CONTROLER, MAINTENANCE, NETTOYAGE, ACCIDENTE, HORS_SERVICE.</w:t>
            </w:r>
          </w:p>
        </w:tc>
      </w:tr>
      <w:tr w14:paraId="3A23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202C0F3">
            <w:pPr>
              <w:pStyle w:val="167"/>
              <w:spacing w:after="0" w:line="240" w:lineRule="auto"/>
            </w:pPr>
            <w:r>
              <w:rPr>
                <w:b w:val="0"/>
                <w:sz w:val="15"/>
              </w:rPr>
              <w:t>localisation_actuelle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6B152F">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FA995D">
            <w:pPr>
              <w:spacing w:before="0" w:after="0"/>
            </w:pPr>
            <w:r>
              <w:rPr>
                <w:rFonts w:ascii="Arial" w:hAnsi="Arial" w:eastAsia="Arial"/>
                <w:b w:val="0"/>
                <w:sz w:val="16"/>
              </w:rPr>
              <w:t>Information complémentaire sur la localisation actuelle.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B2C23E">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A45743">
            <w:pPr>
              <w:spacing w:before="0" w:after="0"/>
            </w:pPr>
            <w:r>
              <w:rPr>
                <w:rFonts w:ascii="Arial" w:hAnsi="Arial" w:eastAsia="Arial"/>
                <w:b w:val="0"/>
                <w:sz w:val="16"/>
              </w:rPr>
              <w:t>Facultatif ; la localisation principale est déterminée par la place de parking affectée.</w:t>
            </w:r>
          </w:p>
        </w:tc>
      </w:tr>
      <w:tr w14:paraId="413D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A6121E3">
            <w:pPr>
              <w:spacing w:before="0" w:after="0"/>
            </w:pPr>
            <w:r>
              <w:rPr>
                <w:rFonts w:ascii="Arial" w:hAnsi="Arial" w:eastAsia="Arial"/>
                <w:b w:val="0"/>
                <w:sz w:val="16"/>
              </w:rPr>
              <w:t>id_place_parking</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D2BD36">
            <w:pPr>
              <w:spacing w:before="0" w:after="0"/>
            </w:pPr>
            <w:r>
              <w:rPr>
                <w:rFonts w:ascii="Arial" w:hAnsi="Arial" w:eastAsia="Arial"/>
                <w:b w:val="0"/>
                <w:sz w:val="16"/>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3C8A105">
            <w:pPr>
              <w:spacing w:before="0" w:after="0"/>
            </w:pPr>
            <w:r>
              <w:rPr>
                <w:rFonts w:ascii="Arial" w:hAnsi="Arial" w:eastAsia="Arial"/>
                <w:b w:val="0"/>
                <w:sz w:val="16"/>
              </w:rPr>
              <w:t>Place fixe actuellement affectée au véhicule.</w:t>
            </w:r>
          </w:p>
        </w:tc>
        <w:tc>
          <w:tcPr>
            <w:tcW w:w="25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5A7AC93">
            <w:pPr>
              <w:spacing w:before="0" w:after="0"/>
            </w:pPr>
            <w:r>
              <w:rPr>
                <w:rFonts w:ascii="Arial" w:hAnsi="Arial" w:eastAsia="Arial"/>
                <w:b w:val="0"/>
                <w:sz w:val="16"/>
              </w:rPr>
              <w:t>FK → PLACE_PARKING.id_place, NOT NULL, UNIQUE</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6F9A56F">
            <w:pPr>
              <w:spacing w:before="0" w:after="0"/>
            </w:pPr>
            <w:r>
              <w:rPr>
                <w:rFonts w:ascii="Arial" w:hAnsi="Arial" w:eastAsia="Arial"/>
                <w:b w:val="0"/>
                <w:sz w:val="16"/>
              </w:rPr>
              <w:t>La place doit être active. Une place ne peut être affectée qu’à un seul véhicule à la fois.</w:t>
            </w:r>
          </w:p>
        </w:tc>
      </w:tr>
    </w:tbl>
    <w:p w14:paraId="72E65873"/>
    <w:p w14:paraId="77AEB064">
      <w:pPr>
        <w:pStyle w:val="3"/>
      </w:pPr>
      <w:r>
        <w:t>Table PHOTO_VEHICULE</w:t>
      </w:r>
    </w:p>
    <w:p w14:paraId="262979AA">
      <w:r>
        <w:t>Rôle : Stocke les photos de présentation associées aux véhicules.</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680"/>
        <w:gridCol w:w="3312"/>
        <w:gridCol w:w="2592"/>
        <w:gridCol w:w="5057"/>
      </w:tblGrid>
      <w:tr w14:paraId="6975D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B944CCB">
            <w:pPr>
              <w:spacing w:before="0" w:after="0"/>
            </w:pPr>
            <w:r>
              <w:rPr>
                <w:rFonts w:ascii="Arial" w:hAnsi="Arial" w:eastAsia="Arial"/>
                <w:b/>
                <w:color w:val="FFFFFF"/>
                <w:sz w:val="16"/>
              </w:rPr>
              <w:t>NOM</w:t>
            </w:r>
          </w:p>
        </w:tc>
        <w:tc>
          <w:tcPr>
            <w:tcW w:w="168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C3C5531">
            <w:pPr>
              <w:spacing w:before="0" w:after="0"/>
            </w:pPr>
            <w:r>
              <w:rPr>
                <w:rFonts w:ascii="Arial" w:hAnsi="Arial" w:eastAsia="Arial"/>
                <w:b/>
                <w:color w:val="FFFFFF"/>
                <w:sz w:val="16"/>
              </w:rPr>
              <w:t>TYPE (long.)</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B8E5074">
            <w:pPr>
              <w:spacing w:before="0" w:after="0"/>
            </w:pPr>
            <w:r>
              <w:rPr>
                <w:rFonts w:ascii="Arial" w:hAnsi="Arial" w:eastAsia="Arial"/>
                <w:b/>
                <w:color w:val="FFFFFF"/>
                <w:sz w:val="16"/>
              </w:rPr>
              <w:t>DESCRIPTION</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9447E1A">
            <w:pPr>
              <w:spacing w:before="0" w:after="0"/>
            </w:pPr>
            <w:r>
              <w:rPr>
                <w:rFonts w:ascii="Arial" w:hAnsi="Arial" w:eastAsia="Arial"/>
                <w:b/>
                <w:color w:val="FFFFFF"/>
                <w:sz w:val="16"/>
              </w:rPr>
              <w:t>PROPRIÉTÉS</w:t>
            </w:r>
          </w:p>
        </w:tc>
        <w:tc>
          <w:tcPr>
            <w:tcW w:w="5057"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253DF01">
            <w:pPr>
              <w:spacing w:before="0" w:after="0"/>
            </w:pPr>
            <w:r>
              <w:rPr>
                <w:rFonts w:ascii="Arial" w:hAnsi="Arial" w:eastAsia="Arial"/>
                <w:b/>
                <w:color w:val="FFFFFF"/>
                <w:sz w:val="16"/>
              </w:rPr>
              <w:t>CONTRAINTES / RÈGLES DE CALCUL</w:t>
            </w:r>
          </w:p>
        </w:tc>
      </w:tr>
      <w:tr w14:paraId="4ECC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A22D36D">
            <w:pPr>
              <w:spacing w:before="0" w:after="0"/>
            </w:pPr>
            <w:r>
              <w:rPr>
                <w:rFonts w:ascii="Arial" w:hAnsi="Arial" w:eastAsia="Arial"/>
                <w:b w:val="0"/>
                <w:sz w:val="16"/>
              </w:rPr>
              <w:t>id_photo_vehicule</w:t>
            </w:r>
          </w:p>
        </w:tc>
        <w:tc>
          <w:tcPr>
            <w:tcW w:w="16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4F4B29">
            <w:pPr>
              <w:spacing w:before="0" w:after="0"/>
            </w:pPr>
            <w:r>
              <w:rPr>
                <w:rFonts w:ascii="Arial" w:hAnsi="Arial" w:eastAsia="Arial"/>
                <w:b w:val="0"/>
                <w:sz w:val="16"/>
              </w:rPr>
              <w:t>INT</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FCAA60F">
            <w:pPr>
              <w:spacing w:before="0" w:after="0"/>
            </w:pPr>
            <w:r>
              <w:rPr>
                <w:rFonts w:ascii="Arial" w:hAnsi="Arial" w:eastAsia="Arial"/>
                <w:b w:val="0"/>
                <w:sz w:val="16"/>
              </w:rPr>
              <w:t>Identifiant unique de la photo.</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4A4876A">
            <w:pPr>
              <w:spacing w:before="0" w:after="0"/>
            </w:pPr>
            <w:r>
              <w:rPr>
                <w:rFonts w:ascii="Arial" w:hAnsi="Arial" w:eastAsia="Arial"/>
                <w:b w:val="0"/>
                <w:sz w:val="16"/>
              </w:rPr>
              <w:t>PK, AUTO_INCREMENT, NOT NULL</w:t>
            </w:r>
          </w:p>
        </w:tc>
        <w:tc>
          <w:tcPr>
            <w:tcW w:w="505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C97F3F">
            <w:pPr>
              <w:spacing w:before="0" w:after="0"/>
            </w:pPr>
            <w:r>
              <w:rPr>
                <w:rFonts w:ascii="Arial" w:hAnsi="Arial" w:eastAsia="Arial"/>
                <w:b w:val="0"/>
                <w:sz w:val="16"/>
              </w:rPr>
              <w:t>Entier strictement positif.</w:t>
            </w:r>
          </w:p>
        </w:tc>
      </w:tr>
      <w:tr w14:paraId="2F06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76EA530">
            <w:pPr>
              <w:spacing w:before="0" w:after="0"/>
            </w:pPr>
            <w:r>
              <w:rPr>
                <w:rFonts w:ascii="Arial" w:hAnsi="Arial" w:eastAsia="Arial"/>
                <w:b w:val="0"/>
                <w:sz w:val="16"/>
              </w:rPr>
              <w:t>id_vehicule</w:t>
            </w:r>
          </w:p>
        </w:tc>
        <w:tc>
          <w:tcPr>
            <w:tcW w:w="16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9A7995">
            <w:pPr>
              <w:spacing w:before="0" w:after="0"/>
            </w:pPr>
            <w:r>
              <w:rPr>
                <w:rFonts w:ascii="Arial" w:hAnsi="Arial" w:eastAsia="Arial"/>
                <w:b w:val="0"/>
                <w:sz w:val="16"/>
              </w:rPr>
              <w:t>INT</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C11DF0">
            <w:pPr>
              <w:spacing w:before="0" w:after="0"/>
            </w:pPr>
            <w:r>
              <w:rPr>
                <w:rFonts w:ascii="Arial" w:hAnsi="Arial" w:eastAsia="Arial"/>
                <w:b w:val="0"/>
                <w:sz w:val="16"/>
              </w:rPr>
              <w:t>Véhicule illustré.</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5506C1F">
            <w:pPr>
              <w:spacing w:before="0" w:after="0"/>
            </w:pPr>
            <w:r>
              <w:rPr>
                <w:rFonts w:ascii="Arial" w:hAnsi="Arial" w:eastAsia="Arial"/>
                <w:b w:val="0"/>
                <w:sz w:val="16"/>
              </w:rPr>
              <w:t>FK → VEHICULE.id_vehicule, NOT NULL</w:t>
            </w:r>
          </w:p>
        </w:tc>
        <w:tc>
          <w:tcPr>
            <w:tcW w:w="505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169A826">
            <w:pPr>
              <w:spacing w:before="0" w:after="0"/>
            </w:pPr>
            <w:r>
              <w:rPr>
                <w:rFonts w:ascii="Arial" w:hAnsi="Arial" w:eastAsia="Arial"/>
                <w:b w:val="0"/>
                <w:sz w:val="16"/>
              </w:rPr>
              <w:t>Le véhicule doit exister.</w:t>
            </w:r>
          </w:p>
        </w:tc>
      </w:tr>
      <w:tr w14:paraId="68BF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95C4357">
            <w:pPr>
              <w:spacing w:before="0" w:after="0"/>
            </w:pPr>
            <w:r>
              <w:rPr>
                <w:rFonts w:ascii="Arial" w:hAnsi="Arial" w:eastAsia="Arial"/>
                <w:b w:val="0"/>
                <w:sz w:val="16"/>
              </w:rPr>
              <w:t>url</w:t>
            </w:r>
          </w:p>
        </w:tc>
        <w:tc>
          <w:tcPr>
            <w:tcW w:w="16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1C7F1C">
            <w:pPr>
              <w:spacing w:before="0" w:after="0"/>
            </w:pPr>
            <w:r>
              <w:rPr>
                <w:rFonts w:ascii="Arial" w:hAnsi="Arial" w:eastAsia="Arial"/>
                <w:b w:val="0"/>
                <w:sz w:val="16"/>
              </w:rPr>
              <w:t>VARCHAR(255)</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BEF25D">
            <w:pPr>
              <w:spacing w:before="0" w:after="0"/>
            </w:pPr>
            <w:r>
              <w:rPr>
                <w:rFonts w:ascii="Arial" w:hAnsi="Arial" w:eastAsia="Arial"/>
                <w:b w:val="0"/>
                <w:sz w:val="16"/>
              </w:rPr>
              <w:t>Adresse sécurisée du fichier image.</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C1712C">
            <w:pPr>
              <w:spacing w:before="0" w:after="0"/>
            </w:pPr>
            <w:r>
              <w:rPr>
                <w:rFonts w:ascii="Arial" w:hAnsi="Arial" w:eastAsia="Arial"/>
                <w:b w:val="0"/>
                <w:sz w:val="16"/>
              </w:rPr>
              <w:t>NOT NULL</w:t>
            </w:r>
          </w:p>
        </w:tc>
        <w:tc>
          <w:tcPr>
            <w:tcW w:w="505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DE75452">
            <w:pPr>
              <w:spacing w:before="0" w:after="0"/>
            </w:pPr>
            <w:r>
              <w:rPr>
                <w:rFonts w:ascii="Arial" w:hAnsi="Arial" w:eastAsia="Arial"/>
                <w:b w:val="0"/>
                <w:sz w:val="16"/>
              </w:rPr>
              <w:t>Fichier stocké hors base ; JPG, JPEG, PNG ou WEBP.</w:t>
            </w:r>
          </w:p>
        </w:tc>
      </w:tr>
      <w:tr w14:paraId="62A8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BEF1A1">
            <w:pPr>
              <w:spacing w:before="0" w:after="0"/>
            </w:pPr>
            <w:r>
              <w:rPr>
                <w:rFonts w:ascii="Arial" w:hAnsi="Arial" w:eastAsia="Arial"/>
                <w:b w:val="0"/>
                <w:sz w:val="16"/>
              </w:rPr>
              <w:t>description</w:t>
            </w:r>
          </w:p>
        </w:tc>
        <w:tc>
          <w:tcPr>
            <w:tcW w:w="16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66FDA0">
            <w:pPr>
              <w:spacing w:before="0" w:after="0"/>
            </w:pPr>
            <w:r>
              <w:rPr>
                <w:rFonts w:ascii="Arial" w:hAnsi="Arial" w:eastAsia="Arial"/>
                <w:b w:val="0"/>
                <w:sz w:val="16"/>
              </w:rPr>
              <w:t>VARCHAR(255)</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EA2B5D">
            <w:pPr>
              <w:spacing w:before="0" w:after="0"/>
            </w:pPr>
            <w:r>
              <w:rPr>
                <w:rFonts w:ascii="Arial" w:hAnsi="Arial" w:eastAsia="Arial"/>
                <w:b w:val="0"/>
                <w:sz w:val="16"/>
              </w:rPr>
              <w:t>Description ou angle de vue.</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A66C495">
            <w:pPr>
              <w:spacing w:before="0" w:after="0"/>
            </w:pPr>
            <w:r>
              <w:rPr>
                <w:rFonts w:ascii="Arial" w:hAnsi="Arial" w:eastAsia="Arial"/>
                <w:b w:val="0"/>
                <w:sz w:val="16"/>
              </w:rPr>
              <w:t>NULL autorisé</w:t>
            </w:r>
          </w:p>
        </w:tc>
        <w:tc>
          <w:tcPr>
            <w:tcW w:w="505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61A1DAC">
            <w:pPr>
              <w:spacing w:before="0" w:after="0"/>
            </w:pPr>
            <w:r>
              <w:rPr>
                <w:rFonts w:ascii="Arial" w:hAnsi="Arial" w:eastAsia="Arial"/>
                <w:b w:val="0"/>
                <w:sz w:val="16"/>
              </w:rPr>
              <w:t>Maximum 255 caractères.</w:t>
            </w:r>
          </w:p>
        </w:tc>
      </w:tr>
      <w:tr w14:paraId="2905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EFCEFB">
            <w:pPr>
              <w:spacing w:before="0" w:after="0"/>
            </w:pPr>
            <w:r>
              <w:rPr>
                <w:rFonts w:ascii="Arial" w:hAnsi="Arial" w:eastAsia="Arial"/>
                <w:b w:val="0"/>
                <w:sz w:val="16"/>
              </w:rPr>
              <w:t>ordre</w:t>
            </w:r>
          </w:p>
        </w:tc>
        <w:tc>
          <w:tcPr>
            <w:tcW w:w="16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6795F40">
            <w:pPr>
              <w:spacing w:before="0" w:after="0"/>
            </w:pPr>
            <w:r>
              <w:rPr>
                <w:rFonts w:ascii="Arial" w:hAnsi="Arial" w:eastAsia="Arial"/>
                <w:b w:val="0"/>
                <w:sz w:val="16"/>
              </w:rPr>
              <w:t>INT</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11C4EDF">
            <w:pPr>
              <w:spacing w:before="0" w:after="0"/>
            </w:pPr>
            <w:r>
              <w:rPr>
                <w:rFonts w:ascii="Arial" w:hAnsi="Arial" w:eastAsia="Arial"/>
                <w:b w:val="0"/>
                <w:sz w:val="16"/>
              </w:rPr>
              <w:t>Ordre d’affichage.</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AAC218A">
            <w:pPr>
              <w:spacing w:before="0" w:after="0"/>
            </w:pPr>
            <w:r>
              <w:rPr>
                <w:rFonts w:ascii="Arial" w:hAnsi="Arial" w:eastAsia="Arial"/>
                <w:b w:val="0"/>
                <w:sz w:val="16"/>
              </w:rPr>
              <w:t>NOT NULL, DEFAULT 1</w:t>
            </w:r>
          </w:p>
        </w:tc>
        <w:tc>
          <w:tcPr>
            <w:tcW w:w="505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452776">
            <w:pPr>
              <w:spacing w:before="0" w:after="0"/>
            </w:pPr>
            <w:r>
              <w:rPr>
                <w:rFonts w:ascii="Arial" w:hAnsi="Arial" w:eastAsia="Arial"/>
                <w:b w:val="0"/>
                <w:sz w:val="16"/>
              </w:rPr>
              <w:t>Valeur supérieure ou égale à 1.</w:t>
            </w:r>
          </w:p>
        </w:tc>
      </w:tr>
      <w:tr w14:paraId="0A92A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BAF81E0">
            <w:pPr>
              <w:spacing w:before="0" w:after="0"/>
            </w:pPr>
            <w:r>
              <w:rPr>
                <w:rFonts w:ascii="Arial" w:hAnsi="Arial" w:eastAsia="Arial"/>
                <w:b w:val="0"/>
                <w:sz w:val="16"/>
              </w:rPr>
              <w:t>principale</w:t>
            </w:r>
          </w:p>
        </w:tc>
        <w:tc>
          <w:tcPr>
            <w:tcW w:w="16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A5AFF64">
            <w:pPr>
              <w:spacing w:before="0" w:after="0"/>
            </w:pPr>
            <w:r>
              <w:rPr>
                <w:rFonts w:ascii="Arial" w:hAnsi="Arial" w:eastAsia="Arial"/>
                <w:b w:val="0"/>
                <w:sz w:val="16"/>
              </w:rPr>
              <w:t>BOOLEAN</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61B7F4">
            <w:pPr>
              <w:spacing w:before="0" w:after="0"/>
            </w:pPr>
            <w:r>
              <w:rPr>
                <w:rFonts w:ascii="Arial" w:hAnsi="Arial" w:eastAsia="Arial"/>
                <w:b w:val="0"/>
                <w:sz w:val="16"/>
              </w:rPr>
              <w:t>Indique la photo principale du véhicule.</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00FF3B">
            <w:pPr>
              <w:spacing w:before="0" w:after="0"/>
            </w:pPr>
            <w:r>
              <w:rPr>
                <w:rFonts w:ascii="Arial" w:hAnsi="Arial" w:eastAsia="Arial"/>
                <w:b w:val="0"/>
                <w:sz w:val="16"/>
              </w:rPr>
              <w:t>NOT NULL, DEFAULT FALSE</w:t>
            </w:r>
          </w:p>
        </w:tc>
        <w:tc>
          <w:tcPr>
            <w:tcW w:w="505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F99934">
            <w:pPr>
              <w:spacing w:before="0" w:after="0"/>
            </w:pPr>
            <w:r>
              <w:rPr>
                <w:rFonts w:ascii="Arial" w:hAnsi="Arial" w:eastAsia="Arial"/>
                <w:b w:val="0"/>
                <w:sz w:val="16"/>
              </w:rPr>
              <w:t>Un véhicule ne peut avoir qu’une seule photo principale active.</w:t>
            </w:r>
          </w:p>
        </w:tc>
      </w:tr>
      <w:tr w14:paraId="4669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208B28">
            <w:pPr>
              <w:spacing w:before="0" w:after="0"/>
            </w:pPr>
            <w:r>
              <w:rPr>
                <w:rFonts w:ascii="Arial" w:hAnsi="Arial" w:eastAsia="Arial"/>
                <w:b w:val="0"/>
                <w:sz w:val="16"/>
              </w:rPr>
              <w:t>actif</w:t>
            </w:r>
          </w:p>
        </w:tc>
        <w:tc>
          <w:tcPr>
            <w:tcW w:w="16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608A330">
            <w:pPr>
              <w:spacing w:before="0" w:after="0"/>
            </w:pPr>
            <w:r>
              <w:rPr>
                <w:rFonts w:ascii="Arial" w:hAnsi="Arial" w:eastAsia="Arial"/>
                <w:b w:val="0"/>
                <w:sz w:val="16"/>
              </w:rPr>
              <w:t>BOOLEAN</w:t>
            </w:r>
          </w:p>
        </w:tc>
        <w:tc>
          <w:tcPr>
            <w:tcW w:w="33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F0B73D">
            <w:pPr>
              <w:spacing w:before="0" w:after="0"/>
            </w:pPr>
            <w:r>
              <w:rPr>
                <w:rFonts w:ascii="Arial" w:hAnsi="Arial" w:eastAsia="Arial"/>
                <w:b w:val="0"/>
                <w:sz w:val="16"/>
              </w:rPr>
              <w:t>Permet de masquer une photo sans la supprimer.</w:t>
            </w:r>
          </w:p>
        </w:tc>
        <w:tc>
          <w:tcPr>
            <w:tcW w:w="25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78B281">
            <w:pPr>
              <w:spacing w:before="0" w:after="0"/>
            </w:pPr>
            <w:r>
              <w:rPr>
                <w:rFonts w:ascii="Arial" w:hAnsi="Arial" w:eastAsia="Arial"/>
                <w:b w:val="0"/>
                <w:sz w:val="16"/>
              </w:rPr>
              <w:t>NOT NULL, DEFAULT TRUE</w:t>
            </w:r>
          </w:p>
        </w:tc>
        <w:tc>
          <w:tcPr>
            <w:tcW w:w="505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51268AE">
            <w:pPr>
              <w:spacing w:before="0" w:after="0"/>
            </w:pPr>
            <w:r>
              <w:rPr>
                <w:rFonts w:ascii="Arial" w:hAnsi="Arial" w:eastAsia="Arial"/>
                <w:b w:val="0"/>
                <w:sz w:val="16"/>
              </w:rPr>
              <w:t>TRUE ou FALSE.</w:t>
            </w:r>
          </w:p>
        </w:tc>
      </w:tr>
    </w:tbl>
    <w:p w14:paraId="5EEA70EE">
      <w:pPr>
        <w:pStyle w:val="3"/>
      </w:pPr>
      <w:r>
        <w:t>Table RESERVATION</w:t>
      </w:r>
    </w:p>
    <w:p w14:paraId="08C86745">
      <w:r>
        <w:rPr>
          <w:b/>
        </w:rPr>
        <w:t xml:space="preserve">Rôle : </w:t>
      </w:r>
      <w:r>
        <w:t>Enregistre la location prévue ou réalisée entre un client et un véhicule.</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1984"/>
        <w:gridCol w:w="5102"/>
      </w:tblGrid>
      <w:tr w14:paraId="3CB6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AA3674A">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88A38B6">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BB2FCBC">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198B0CB">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69F7FC6">
            <w:pPr>
              <w:pStyle w:val="167"/>
              <w:spacing w:after="0" w:line="240" w:lineRule="auto"/>
            </w:pPr>
            <w:r>
              <w:rPr>
                <w:b/>
                <w:color w:val="FFFFFF"/>
                <w:sz w:val="16"/>
              </w:rPr>
              <w:t>CONTRAINTES / RÈGLES DE CALCUL</w:t>
            </w:r>
          </w:p>
        </w:tc>
      </w:tr>
      <w:tr w14:paraId="6273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8C5AE86">
            <w:pPr>
              <w:pStyle w:val="167"/>
              <w:spacing w:after="0" w:line="240" w:lineRule="auto"/>
            </w:pPr>
            <w:r>
              <w:rPr>
                <w:b w:val="0"/>
                <w:sz w:val="15"/>
              </w:rPr>
              <w:t>id_reservation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15D390">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6C38C5D">
            <w:pPr>
              <w:pStyle w:val="167"/>
              <w:spacing w:after="0" w:line="240" w:lineRule="auto"/>
            </w:pPr>
            <w:r>
              <w:rPr>
                <w:b w:val="0"/>
                <w:sz w:val="15"/>
              </w:rPr>
              <w:t>Identifiant de la réservation.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62F9B7">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35BA32">
            <w:pPr>
              <w:pStyle w:val="167"/>
              <w:spacing w:after="0" w:line="240" w:lineRule="auto"/>
            </w:pPr>
            <w:r>
              <w:rPr>
                <w:b w:val="0"/>
                <w:sz w:val="15"/>
              </w:rPr>
              <w:t>Entier strictement positif.</w:t>
            </w:r>
          </w:p>
        </w:tc>
      </w:tr>
      <w:tr w14:paraId="3662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6327B09">
            <w:pPr>
              <w:pStyle w:val="167"/>
              <w:spacing w:after="0" w:line="240" w:lineRule="auto"/>
            </w:pPr>
            <w:r>
              <w:rPr>
                <w:b w:val="0"/>
                <w:sz w:val="15"/>
              </w:rPr>
              <w:t>id_client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2FE6EA7">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955900A">
            <w:pPr>
              <w:pStyle w:val="167"/>
              <w:spacing w:after="0" w:line="240" w:lineRule="auto"/>
            </w:pPr>
            <w:r>
              <w:rPr>
                <w:b w:val="0"/>
                <w:sz w:val="15"/>
              </w:rPr>
              <w:t>Client ayant réservé.</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CD581EC">
            <w:pPr>
              <w:pStyle w:val="167"/>
              <w:spacing w:after="0" w:line="240" w:lineRule="auto"/>
            </w:pPr>
            <w:r>
              <w:rPr>
                <w:b w:val="0"/>
                <w:sz w:val="15"/>
              </w:rPr>
              <w:t>FK → CLIENT.id_client,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98A6FEB">
            <w:pPr>
              <w:pStyle w:val="167"/>
              <w:spacing w:after="0" w:line="240" w:lineRule="auto"/>
            </w:pPr>
            <w:r>
              <w:rPr>
                <w:b w:val="0"/>
                <w:sz w:val="15"/>
              </w:rPr>
              <w:t>Le profil du client doit être VALIDE pour confirmer.</w:t>
            </w:r>
          </w:p>
        </w:tc>
      </w:tr>
      <w:tr w14:paraId="12E1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7F4518">
            <w:pPr>
              <w:pStyle w:val="167"/>
              <w:spacing w:after="0" w:line="240" w:lineRule="auto"/>
            </w:pPr>
            <w:r>
              <w:rPr>
                <w:b w:val="0"/>
                <w:sz w:val="15"/>
              </w:rPr>
              <w:t>id_vehicule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BEED946">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E36478">
            <w:pPr>
              <w:pStyle w:val="167"/>
              <w:spacing w:after="0" w:line="240" w:lineRule="auto"/>
            </w:pPr>
            <w:r>
              <w:rPr>
                <w:b w:val="0"/>
                <w:sz w:val="15"/>
              </w:rPr>
              <w:t>Véhicule réservé.</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3579D4E">
            <w:pPr>
              <w:pStyle w:val="167"/>
              <w:spacing w:after="0" w:line="240" w:lineRule="auto"/>
            </w:pPr>
            <w:r>
              <w:rPr>
                <w:b w:val="0"/>
                <w:sz w:val="15"/>
              </w:rPr>
              <w:t>FK → VEHICULE.id_vehicule,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0DA2496">
            <w:pPr>
              <w:pStyle w:val="167"/>
              <w:spacing w:after="0" w:line="240" w:lineRule="auto"/>
            </w:pPr>
            <w:r>
              <w:rPr>
                <w:b w:val="0"/>
                <w:sz w:val="15"/>
              </w:rPr>
              <w:t>Le véhicule doit être disponible sur toute la période.</w:t>
            </w:r>
          </w:p>
        </w:tc>
      </w:tr>
      <w:tr w14:paraId="0451B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EB313E">
            <w:pPr>
              <w:pStyle w:val="167"/>
              <w:spacing w:after="0" w:line="240" w:lineRule="auto"/>
            </w:pPr>
            <w:r>
              <w:rPr>
                <w:b w:val="0"/>
                <w:sz w:val="15"/>
              </w:rPr>
              <w:t>date_debut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CEA9F90">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1F74387">
            <w:pPr>
              <w:pStyle w:val="167"/>
              <w:spacing w:after="0" w:line="240" w:lineRule="auto"/>
            </w:pPr>
            <w:r>
              <w:rPr>
                <w:b w:val="0"/>
                <w:sz w:val="15"/>
              </w:rPr>
              <w:t>Début prévu de la location.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582959A">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DFDED8">
            <w:pPr>
              <w:pStyle w:val="167"/>
              <w:spacing w:after="0" w:line="240" w:lineRule="auto"/>
            </w:pPr>
            <w:r>
              <w:rPr>
                <w:b w:val="0"/>
                <w:sz w:val="15"/>
              </w:rPr>
              <w:t>Date future lors de la création.</w:t>
            </w:r>
          </w:p>
        </w:tc>
      </w:tr>
      <w:tr w14:paraId="2E4C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B37BCCD">
            <w:pPr>
              <w:pStyle w:val="167"/>
              <w:spacing w:after="0" w:line="240" w:lineRule="auto"/>
            </w:pPr>
            <w:r>
              <w:rPr>
                <w:b w:val="0"/>
                <w:sz w:val="15"/>
              </w:rPr>
              <w:t>date_fin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4F11A46">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41BD391">
            <w:pPr>
              <w:pStyle w:val="167"/>
              <w:spacing w:after="0" w:line="240" w:lineRule="auto"/>
            </w:pPr>
            <w:r>
              <w:rPr>
                <w:b w:val="0"/>
                <w:sz w:val="15"/>
              </w:rPr>
              <w:t>Fin prévue de la location.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CF40D2">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1824D6B">
            <w:pPr>
              <w:pStyle w:val="167"/>
              <w:spacing w:after="0" w:line="240" w:lineRule="auto"/>
            </w:pPr>
            <w:r>
              <w:rPr>
                <w:b w:val="0"/>
                <w:sz w:val="15"/>
              </w:rPr>
              <w:t>Strictement postérieure à date_debut.</w:t>
            </w:r>
          </w:p>
        </w:tc>
      </w:tr>
      <w:tr w14:paraId="1EBB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42D2C3">
            <w:pPr>
              <w:pStyle w:val="167"/>
              <w:spacing w:after="0" w:line="240" w:lineRule="auto"/>
            </w:pPr>
            <w:r>
              <w:rPr>
                <w:b w:val="0"/>
                <w:sz w:val="15"/>
              </w:rPr>
              <w:t>statut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A74D20">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8D3296">
            <w:pPr>
              <w:pStyle w:val="167"/>
              <w:spacing w:after="0" w:line="240" w:lineRule="auto"/>
            </w:pPr>
            <w:r>
              <w:rPr>
                <w:b w:val="0"/>
                <w:sz w:val="15"/>
              </w:rPr>
              <w:t>État de la réservation.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63A381">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A39102B">
            <w:pPr>
              <w:pStyle w:val="167"/>
              <w:spacing w:after="0" w:line="240" w:lineRule="auto"/>
            </w:pPr>
            <w:r>
              <w:rPr>
                <w:rFonts w:hint="default"/>
                <w:b w:val="0"/>
                <w:sz w:val="15"/>
                <w:lang w:val="fr-BE"/>
              </w:rPr>
              <w:t>BROULLION</w:t>
            </w:r>
            <w:r>
              <w:rPr>
                <w:b w:val="0"/>
                <w:sz w:val="15"/>
              </w:rPr>
              <w:t>, CONFIRMEE, EN_COURS, TERMINEE, ANNULEE, EXPIREE.</w:t>
            </w:r>
          </w:p>
        </w:tc>
      </w:tr>
      <w:tr w14:paraId="7F6ED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E5309C">
            <w:pPr>
              <w:pStyle w:val="167"/>
              <w:spacing w:after="0" w:line="240" w:lineRule="auto"/>
            </w:pPr>
            <w:r>
              <w:rPr>
                <w:b w:val="0"/>
                <w:sz w:val="15"/>
              </w:rPr>
              <w:t>lieu_debut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677817">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FEEFC4">
            <w:pPr>
              <w:pStyle w:val="167"/>
              <w:spacing w:after="0" w:line="240" w:lineRule="auto"/>
            </w:pPr>
            <w:r>
              <w:rPr>
                <w:b w:val="0"/>
                <w:sz w:val="15"/>
              </w:rPr>
              <w:t>Lieu de prise en charge.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6C6776">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59C2EE6">
            <w:pPr>
              <w:pStyle w:val="167"/>
              <w:spacing w:after="0" w:line="240" w:lineRule="auto"/>
            </w:pPr>
            <w:r>
              <w:rPr>
                <w:b w:val="0"/>
                <w:sz w:val="15"/>
              </w:rPr>
              <w:t>Doit correspondre à une zone autorisée.</w:t>
            </w:r>
          </w:p>
        </w:tc>
      </w:tr>
      <w:tr w14:paraId="0AD5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F70F80">
            <w:pPr>
              <w:pStyle w:val="167"/>
              <w:spacing w:after="0" w:line="240" w:lineRule="auto"/>
            </w:pPr>
            <w:r>
              <w:rPr>
                <w:b w:val="0"/>
                <w:sz w:val="15"/>
              </w:rPr>
              <w:t>lieu_fin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4C5999">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B412FB">
            <w:pPr>
              <w:pStyle w:val="167"/>
              <w:spacing w:after="0" w:line="240" w:lineRule="auto"/>
            </w:pPr>
            <w:r>
              <w:rPr>
                <w:b w:val="0"/>
                <w:sz w:val="15"/>
              </w:rPr>
              <w:t>Lieu de restitution.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F46E210">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3892B4">
            <w:pPr>
              <w:pStyle w:val="167"/>
              <w:spacing w:after="0" w:line="240" w:lineRule="auto"/>
            </w:pPr>
            <w:r>
              <w:rPr>
                <w:b w:val="0"/>
                <w:sz w:val="15"/>
              </w:rPr>
              <w:t>Doit correspondre à une zone autorisée.</w:t>
            </w:r>
          </w:p>
        </w:tc>
      </w:tr>
      <w:tr w14:paraId="35E0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FCFF787">
            <w:pPr>
              <w:pStyle w:val="167"/>
              <w:spacing w:after="0" w:line="240" w:lineRule="auto"/>
            </w:pPr>
            <w:r>
              <w:rPr>
                <w:b w:val="0"/>
                <w:sz w:val="15"/>
              </w:rPr>
              <w:t>kilometrage_estime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90A7800">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D11937B">
            <w:pPr>
              <w:pStyle w:val="167"/>
              <w:spacing w:after="0" w:line="240" w:lineRule="auto"/>
            </w:pPr>
            <w:r>
              <w:rPr>
                <w:b w:val="0"/>
                <w:sz w:val="15"/>
              </w:rPr>
              <w:t>Kilométrage estimé du trajet.</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A2BE2AB">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1249445">
            <w:pPr>
              <w:pStyle w:val="167"/>
              <w:spacing w:after="0" w:line="240" w:lineRule="auto"/>
            </w:pPr>
            <w:r>
              <w:rPr>
                <w:b w:val="0"/>
                <w:sz w:val="15"/>
              </w:rPr>
              <w:t>Valeur ≥ 0.</w:t>
            </w:r>
          </w:p>
        </w:tc>
      </w:tr>
      <w:tr w14:paraId="5635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621D5A">
            <w:pPr>
              <w:pStyle w:val="167"/>
              <w:spacing w:after="0" w:line="240" w:lineRule="auto"/>
            </w:pPr>
            <w:r>
              <w:rPr>
                <w:b w:val="0"/>
                <w:sz w:val="15"/>
              </w:rPr>
              <w:t>montant_estime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0EFE45">
            <w:pPr>
              <w:pStyle w:val="167"/>
              <w:spacing w:after="0" w:line="240" w:lineRule="auto"/>
            </w:pPr>
            <w:r>
              <w:rPr>
                <w:b w:val="0"/>
                <w:sz w:val="15"/>
              </w:rPr>
              <w:t>DECIMAL(10,2)</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5F2567D">
            <w:pPr>
              <w:pStyle w:val="167"/>
              <w:spacing w:after="0" w:line="240" w:lineRule="auto"/>
            </w:pPr>
            <w:r>
              <w:rPr>
                <w:b w:val="0"/>
                <w:sz w:val="15"/>
              </w:rPr>
              <w:t>Prix estimé avant facturation finale.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740983">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F70AA6">
            <w:pPr>
              <w:pStyle w:val="167"/>
              <w:spacing w:after="0" w:line="240" w:lineRule="auto"/>
            </w:pPr>
            <w:r>
              <w:rPr>
                <w:b w:val="0"/>
                <w:sz w:val="15"/>
              </w:rPr>
              <w:t>Valeur ≥ 0 ; recalculée si dates</w:t>
            </w:r>
            <w:r>
              <w:rPr>
                <w:rFonts w:hint="default"/>
                <w:b w:val="0"/>
                <w:sz w:val="15"/>
                <w:lang w:val="fr-BE"/>
              </w:rPr>
              <w:t xml:space="preserve"> </w:t>
            </w:r>
            <w:r>
              <w:rPr>
                <w:b w:val="0"/>
                <w:sz w:val="15"/>
              </w:rPr>
              <w:t xml:space="preserve"> changent.</w:t>
            </w:r>
          </w:p>
        </w:tc>
      </w:tr>
      <w:tr w14:paraId="1A10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4838A2">
            <w:pPr>
              <w:pStyle w:val="167"/>
              <w:spacing w:after="0" w:line="240" w:lineRule="auto"/>
            </w:pPr>
            <w:r>
              <w:rPr>
                <w:b w:val="0"/>
                <w:sz w:val="15"/>
              </w:rPr>
              <w:t>date_creation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743BF6D">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539177B">
            <w:pPr>
              <w:pStyle w:val="167"/>
              <w:spacing w:after="0" w:line="240" w:lineRule="auto"/>
            </w:pPr>
            <w:r>
              <w:rPr>
                <w:b w:val="0"/>
                <w:sz w:val="15"/>
              </w:rPr>
              <w:t>Date de création.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64A9D2">
            <w:pPr>
              <w:pStyle w:val="167"/>
              <w:spacing w:after="0" w:line="240" w:lineRule="auto"/>
            </w:pPr>
            <w:r>
              <w:rPr>
                <w:b w:val="0"/>
                <w:sz w:val="15"/>
              </w:rPr>
              <w:t>NOT NULL, DEFAULT CURRENT_TIMESTAMP</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75D114B">
            <w:pPr>
              <w:pStyle w:val="167"/>
              <w:spacing w:after="0" w:line="240" w:lineRule="auto"/>
            </w:pPr>
            <w:r>
              <w:rPr>
                <w:b w:val="0"/>
                <w:sz w:val="15"/>
              </w:rPr>
              <w:t>Ne peut pas être future.</w:t>
            </w:r>
          </w:p>
        </w:tc>
      </w:tr>
    </w:tbl>
    <w:p w14:paraId="0A982989"/>
    <w:p w14:paraId="5BE2812F">
      <w:pPr>
        <w:pStyle w:val="3"/>
      </w:pPr>
      <w:r>
        <w:t>Table ETAT_DES_LIEUX</w:t>
      </w:r>
    </w:p>
    <w:p w14:paraId="6E413847">
      <w:r>
        <w:rPr>
          <w:b/>
        </w:rPr>
        <w:t xml:space="preserve">Rôle : </w:t>
      </w:r>
      <w:r>
        <w:t>Contient les deux contrôles client obligatoires : INITIAL au départ et FINAL au retour.</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2146"/>
        <w:gridCol w:w="5102"/>
      </w:tblGrid>
      <w:tr w14:paraId="70C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4AF0851">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55AA33C">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DF65C0D">
            <w:pPr>
              <w:pStyle w:val="167"/>
              <w:spacing w:after="0" w:line="240" w:lineRule="auto"/>
            </w:pPr>
            <w:r>
              <w:rPr>
                <w:b/>
                <w:color w:val="FFFFFF"/>
                <w:sz w:val="16"/>
              </w:rPr>
              <w:t>DESCRIPTION</w:t>
            </w:r>
          </w:p>
        </w:tc>
        <w:tc>
          <w:tcPr>
            <w:tcW w:w="214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8E69A53">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1C185E6">
            <w:pPr>
              <w:pStyle w:val="167"/>
              <w:spacing w:after="0" w:line="240" w:lineRule="auto"/>
            </w:pPr>
            <w:r>
              <w:rPr>
                <w:b/>
                <w:color w:val="FFFFFF"/>
                <w:sz w:val="16"/>
              </w:rPr>
              <w:t>CONTRAINTES / RÈGLES DE CALCUL</w:t>
            </w:r>
          </w:p>
        </w:tc>
      </w:tr>
      <w:tr w14:paraId="3FD1E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57D381">
            <w:pPr>
              <w:pStyle w:val="167"/>
              <w:spacing w:after="0" w:line="240" w:lineRule="auto"/>
            </w:pPr>
            <w:r>
              <w:rPr>
                <w:b w:val="0"/>
                <w:sz w:val="15"/>
              </w:rPr>
              <w:t>id_etat_lieu</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34DD487">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423E9BB">
            <w:pPr>
              <w:pStyle w:val="167"/>
              <w:spacing w:after="0" w:line="240" w:lineRule="auto"/>
            </w:pPr>
            <w:r>
              <w:rPr>
                <w:b w:val="0"/>
                <w:sz w:val="15"/>
              </w:rPr>
              <w:t>Identifiant de l’état des lieux.</w:t>
            </w:r>
          </w:p>
        </w:tc>
        <w:tc>
          <w:tcPr>
            <w:tcW w:w="214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9B9551E">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3C75CF7">
            <w:pPr>
              <w:pStyle w:val="167"/>
              <w:spacing w:after="0" w:line="240" w:lineRule="auto"/>
            </w:pPr>
            <w:r>
              <w:rPr>
                <w:b w:val="0"/>
                <w:sz w:val="15"/>
              </w:rPr>
              <w:t>Entier strictement positif.</w:t>
            </w:r>
          </w:p>
        </w:tc>
      </w:tr>
      <w:tr w14:paraId="3490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34F36A4">
            <w:pPr>
              <w:pStyle w:val="167"/>
              <w:spacing w:after="0" w:line="240" w:lineRule="auto"/>
            </w:pPr>
            <w:r>
              <w:rPr>
                <w:b w:val="0"/>
                <w:sz w:val="15"/>
              </w:rPr>
              <w:t>id_reservation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A7F017">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3A9F95D">
            <w:pPr>
              <w:pStyle w:val="167"/>
              <w:spacing w:after="0" w:line="240" w:lineRule="auto"/>
            </w:pPr>
            <w:r>
              <w:rPr>
                <w:b w:val="0"/>
                <w:sz w:val="15"/>
              </w:rPr>
              <w:t>Réservation concernée.</w:t>
            </w:r>
          </w:p>
        </w:tc>
        <w:tc>
          <w:tcPr>
            <w:tcW w:w="214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D409B6">
            <w:pPr>
              <w:pStyle w:val="167"/>
              <w:spacing w:after="0" w:line="240" w:lineRule="auto"/>
            </w:pPr>
            <w:r>
              <w:rPr>
                <w:b w:val="0"/>
                <w:sz w:val="15"/>
              </w:rPr>
              <w:t>FK → RESERVATION.id_reservation,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FA9F29">
            <w:pPr>
              <w:pStyle w:val="167"/>
              <w:spacing w:after="0" w:line="240" w:lineRule="auto"/>
            </w:pPr>
            <w:r>
              <w:rPr>
                <w:b w:val="0"/>
                <w:sz w:val="15"/>
              </w:rPr>
              <w:t>Une réservation possède au maximum un INITIAL et un FINAL.</w:t>
            </w:r>
          </w:p>
        </w:tc>
      </w:tr>
      <w:tr w14:paraId="0F557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29D956">
            <w:pPr>
              <w:pStyle w:val="167"/>
              <w:spacing w:after="0" w:line="240" w:lineRule="auto"/>
            </w:pPr>
            <w:r>
              <w:rPr>
                <w:b w:val="0"/>
                <w:sz w:val="15"/>
              </w:rPr>
              <w:t>type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9181BC7">
            <w:pPr>
              <w:pStyle w:val="167"/>
              <w:spacing w:after="0" w:line="240" w:lineRule="auto"/>
            </w:pPr>
            <w:r>
              <w:rPr>
                <w:b w:val="0"/>
                <w:sz w:val="15"/>
              </w:rPr>
              <w:t>VARCHAR(10)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F962AD5">
            <w:pPr>
              <w:pStyle w:val="167"/>
              <w:spacing w:after="0" w:line="240" w:lineRule="auto"/>
            </w:pPr>
            <w:r>
              <w:rPr>
                <w:b w:val="0"/>
                <w:sz w:val="15"/>
              </w:rPr>
              <w:t>Moment de l’état des lieux.</w:t>
            </w:r>
          </w:p>
        </w:tc>
        <w:tc>
          <w:tcPr>
            <w:tcW w:w="214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1992EDF">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890E15">
            <w:pPr>
              <w:pStyle w:val="167"/>
              <w:spacing w:after="0" w:line="240" w:lineRule="auto"/>
            </w:pPr>
            <w:r>
              <w:rPr>
                <w:b w:val="0"/>
                <w:sz w:val="15"/>
              </w:rPr>
              <w:t>INITIAL ou FINAL ; contrainte UNIQUE(id_reservation, type).</w:t>
            </w:r>
          </w:p>
        </w:tc>
      </w:tr>
      <w:tr w14:paraId="55A7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D1E438">
            <w:pPr>
              <w:pStyle w:val="167"/>
              <w:spacing w:after="0" w:line="240" w:lineRule="auto"/>
            </w:pPr>
            <w:r>
              <w:rPr>
                <w:b w:val="0"/>
                <w:sz w:val="15"/>
              </w:rPr>
              <w:t>date_heure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23FD94E">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69DBF39">
            <w:pPr>
              <w:pStyle w:val="167"/>
              <w:spacing w:after="0" w:line="240" w:lineRule="auto"/>
            </w:pPr>
            <w:r>
              <w:rPr>
                <w:b w:val="0"/>
                <w:sz w:val="15"/>
              </w:rPr>
              <w:t>Date et heure du contrôle.</w:t>
            </w:r>
          </w:p>
        </w:tc>
        <w:tc>
          <w:tcPr>
            <w:tcW w:w="214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73EBC8F">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80B391">
            <w:pPr>
              <w:pStyle w:val="167"/>
              <w:spacing w:after="0" w:line="240" w:lineRule="auto"/>
            </w:pPr>
            <w:r>
              <w:rPr>
                <w:b w:val="0"/>
                <w:sz w:val="15"/>
              </w:rPr>
              <w:t>INITIAL proche de date_debut ; FINAL proche de date_fin réelle.</w:t>
            </w:r>
          </w:p>
        </w:tc>
      </w:tr>
      <w:tr w14:paraId="018AE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42DCE16">
            <w:pPr>
              <w:pStyle w:val="167"/>
              <w:spacing w:after="0" w:line="240" w:lineRule="auto"/>
            </w:pPr>
            <w:r>
              <w:rPr>
                <w:b w:val="0"/>
                <w:sz w:val="15"/>
              </w:rPr>
              <w:t>kilometrage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ABA74B9">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005A86">
            <w:pPr>
              <w:pStyle w:val="167"/>
              <w:spacing w:after="0" w:line="240" w:lineRule="auto"/>
            </w:pPr>
            <w:r>
              <w:rPr>
                <w:b w:val="0"/>
                <w:sz w:val="15"/>
              </w:rPr>
              <w:t>Kilométrage constaté.</w:t>
            </w:r>
          </w:p>
        </w:tc>
        <w:tc>
          <w:tcPr>
            <w:tcW w:w="214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A8A7117">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FC76B0">
            <w:pPr>
              <w:pStyle w:val="167"/>
              <w:spacing w:after="0" w:line="240" w:lineRule="auto"/>
            </w:pPr>
            <w:r>
              <w:rPr>
                <w:b w:val="0"/>
                <w:sz w:val="15"/>
              </w:rPr>
              <w:t>≥ 0 ; kilométrage FINAL ≥ kilométrage INITIAL.</w:t>
            </w:r>
          </w:p>
        </w:tc>
      </w:tr>
      <w:tr w14:paraId="32D2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3C797F">
            <w:pPr>
              <w:pStyle w:val="167"/>
              <w:spacing w:after="0" w:line="240" w:lineRule="auto"/>
            </w:pPr>
            <w:r>
              <w:rPr>
                <w:b w:val="0"/>
                <w:sz w:val="15"/>
              </w:rPr>
              <w:t>niveau_carburant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8CC5F19">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241309">
            <w:pPr>
              <w:pStyle w:val="167"/>
              <w:spacing w:after="0" w:line="240" w:lineRule="auto"/>
            </w:pPr>
            <w:r>
              <w:rPr>
                <w:b w:val="0"/>
                <w:sz w:val="15"/>
              </w:rPr>
              <w:t>Niveau de carburant ou batterie.</w:t>
            </w:r>
          </w:p>
        </w:tc>
        <w:tc>
          <w:tcPr>
            <w:tcW w:w="214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BA0EB7">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B0D55F">
            <w:pPr>
              <w:pStyle w:val="167"/>
              <w:spacing w:after="0" w:line="240" w:lineRule="auto"/>
              <w:rPr>
                <w:rFonts w:hint="default"/>
                <w:lang w:val="fr-BE"/>
              </w:rPr>
            </w:pPr>
            <w:r>
              <w:rPr>
                <w:b w:val="0"/>
                <w:sz w:val="15"/>
              </w:rPr>
              <w:t>VIDE, 1/4, 1/2, 3/4, PLEIN ou pourcentage 0–100.</w:t>
            </w:r>
            <w:r>
              <w:rPr>
                <w:rFonts w:hint="default"/>
                <w:b w:val="0"/>
                <w:sz w:val="15"/>
                <w:lang w:val="fr-BE"/>
              </w:rPr>
              <w:t xml:space="preserve"> Il sera demandé de remplir au moyen d’une carte essence avec pin avant restitution du véhicule sinon on facture.</w:t>
            </w:r>
          </w:p>
        </w:tc>
      </w:tr>
      <w:tr w14:paraId="47A7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2E7F66">
            <w:pPr>
              <w:pStyle w:val="167"/>
              <w:spacing w:after="0" w:line="240" w:lineRule="auto"/>
            </w:pPr>
            <w:r>
              <w:rPr>
                <w:b w:val="0"/>
                <w:sz w:val="15"/>
              </w:rPr>
              <w:t>remarques</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987D592">
            <w:pPr>
              <w:pStyle w:val="167"/>
              <w:spacing w:after="0" w:line="240" w:lineRule="auto"/>
            </w:pPr>
            <w:r>
              <w:rPr>
                <w:b w:val="0"/>
                <w:sz w:val="15"/>
              </w:rPr>
              <w:t>TEXT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F40504">
            <w:pPr>
              <w:pStyle w:val="167"/>
              <w:spacing w:after="0" w:line="240" w:lineRule="auto"/>
            </w:pPr>
            <w:r>
              <w:rPr>
                <w:b w:val="0"/>
                <w:sz w:val="15"/>
              </w:rPr>
              <w:t>Observations générales.</w:t>
            </w:r>
          </w:p>
        </w:tc>
        <w:tc>
          <w:tcPr>
            <w:tcW w:w="214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1ED3F2">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46C19FB">
            <w:pPr>
              <w:pStyle w:val="167"/>
              <w:spacing w:after="0" w:line="240" w:lineRule="auto"/>
            </w:pPr>
            <w:r>
              <w:rPr>
                <w:b w:val="0"/>
                <w:sz w:val="15"/>
              </w:rPr>
              <w:t>Texte libre ; contenu modéré et historisé.</w:t>
            </w:r>
          </w:p>
        </w:tc>
      </w:tr>
    </w:tbl>
    <w:p w14:paraId="4A96320F"/>
    <w:p w14:paraId="500E6C27">
      <w:pPr>
        <w:pStyle w:val="3"/>
      </w:pPr>
      <w:r>
        <w:t>Table PHOTO_ETAT</w:t>
      </w:r>
    </w:p>
    <w:p w14:paraId="7B5EE4D7">
      <w:r>
        <w:rPr>
          <w:b/>
        </w:rPr>
        <w:t xml:space="preserve">Rôle : </w:t>
      </w:r>
      <w:r>
        <w:t>Stocke les photos liées aux états des lieux client.</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2116"/>
        <w:gridCol w:w="5102"/>
      </w:tblGrid>
      <w:tr w14:paraId="0F9E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B1BB262">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A674701">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A45C5DE">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85FC934">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0CFE801">
            <w:pPr>
              <w:pStyle w:val="167"/>
              <w:spacing w:after="0" w:line="240" w:lineRule="auto"/>
            </w:pPr>
            <w:r>
              <w:rPr>
                <w:b/>
                <w:color w:val="FFFFFF"/>
                <w:sz w:val="16"/>
              </w:rPr>
              <w:t>CONTRAINTES / RÈGLES DE CALCUL</w:t>
            </w:r>
          </w:p>
        </w:tc>
      </w:tr>
      <w:tr w14:paraId="1713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94EE2C">
            <w:pPr>
              <w:pStyle w:val="167"/>
              <w:spacing w:after="0" w:line="240" w:lineRule="auto"/>
            </w:pPr>
            <w:r>
              <w:rPr>
                <w:b w:val="0"/>
                <w:sz w:val="15"/>
              </w:rPr>
              <w:t>id_photo</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23CB9E8">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623A188">
            <w:pPr>
              <w:pStyle w:val="167"/>
              <w:spacing w:after="0" w:line="240" w:lineRule="auto"/>
            </w:pPr>
            <w:r>
              <w:rPr>
                <w:b w:val="0"/>
                <w:sz w:val="15"/>
              </w:rPr>
              <w:t>Identifiant de la photo.</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CBA1CFF">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CD7209">
            <w:pPr>
              <w:pStyle w:val="167"/>
              <w:spacing w:after="0" w:line="240" w:lineRule="auto"/>
            </w:pPr>
            <w:r>
              <w:rPr>
                <w:b w:val="0"/>
                <w:sz w:val="15"/>
              </w:rPr>
              <w:t>Entier strictement positif.</w:t>
            </w:r>
          </w:p>
        </w:tc>
      </w:tr>
      <w:tr w14:paraId="5B7C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23628F0">
            <w:pPr>
              <w:pStyle w:val="167"/>
              <w:spacing w:after="0" w:line="240" w:lineRule="auto"/>
            </w:pPr>
            <w:r>
              <w:rPr>
                <w:b w:val="0"/>
                <w:sz w:val="15"/>
              </w:rPr>
              <w:t>id_etat_lieu</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EE89EDE">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DF3A4DA">
            <w:pPr>
              <w:pStyle w:val="167"/>
              <w:spacing w:after="0" w:line="240" w:lineRule="auto"/>
            </w:pPr>
            <w:r>
              <w:rPr>
                <w:b w:val="0"/>
                <w:sz w:val="15"/>
              </w:rPr>
              <w:t>État des lieux illustré.</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D2C6DC">
            <w:pPr>
              <w:pStyle w:val="167"/>
              <w:spacing w:after="0" w:line="240" w:lineRule="auto"/>
            </w:pPr>
            <w:r>
              <w:rPr>
                <w:b w:val="0"/>
                <w:sz w:val="15"/>
              </w:rPr>
              <w:t>FK → ETAT_DES_LIEUX.id_etat_lieu,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962753C">
            <w:pPr>
              <w:pStyle w:val="167"/>
              <w:spacing w:after="0" w:line="240" w:lineRule="auto"/>
            </w:pPr>
            <w:r>
              <w:rPr>
                <w:b w:val="0"/>
                <w:sz w:val="15"/>
              </w:rPr>
              <w:t>L’état des lieux doit exister.</w:t>
            </w:r>
          </w:p>
        </w:tc>
      </w:tr>
      <w:tr w14:paraId="5B2D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16BEA89">
            <w:pPr>
              <w:pStyle w:val="167"/>
              <w:spacing w:after="0" w:line="240" w:lineRule="auto"/>
            </w:pPr>
            <w:r>
              <w:rPr>
                <w:b w:val="0"/>
                <w:sz w:val="15"/>
              </w:rPr>
              <w:t>url</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5B1ECC">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5AE5AEB">
            <w:pPr>
              <w:pStyle w:val="167"/>
              <w:spacing w:after="0" w:line="240" w:lineRule="auto"/>
            </w:pPr>
            <w:r>
              <w:rPr>
                <w:b w:val="0"/>
                <w:sz w:val="15"/>
              </w:rPr>
              <w:t>Chemin sécurisé du fichier.</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423967D">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3B32C2D">
            <w:pPr>
              <w:pStyle w:val="167"/>
              <w:spacing w:after="0" w:line="240" w:lineRule="auto"/>
            </w:pPr>
            <w:r>
              <w:rPr>
                <w:b w:val="0"/>
                <w:sz w:val="15"/>
              </w:rPr>
              <w:t>Extension autorisée JPG, JPEG, PNG ou WEBP ; taille maximale définie par l’application.</w:t>
            </w:r>
          </w:p>
        </w:tc>
      </w:tr>
      <w:tr w14:paraId="71A6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694093F">
            <w:pPr>
              <w:pStyle w:val="167"/>
              <w:spacing w:after="0" w:line="240" w:lineRule="auto"/>
            </w:pPr>
            <w:r>
              <w:rPr>
                <w:b w:val="0"/>
                <w:sz w:val="15"/>
              </w:rPr>
              <w:t>description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0553B62">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AC92E4B">
            <w:pPr>
              <w:pStyle w:val="167"/>
              <w:spacing w:after="0" w:line="240" w:lineRule="auto"/>
            </w:pPr>
            <w:r>
              <w:rPr>
                <w:b w:val="0"/>
                <w:sz w:val="15"/>
              </w:rPr>
              <w:t>Vue ou commentaire de la photo.</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7B5A68">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17D5FEB">
            <w:pPr>
              <w:pStyle w:val="167"/>
              <w:spacing w:after="0" w:line="240" w:lineRule="auto"/>
            </w:pPr>
            <w:r>
              <w:rPr>
                <w:b w:val="0"/>
                <w:sz w:val="15"/>
              </w:rPr>
              <w:t>Ex. avant, arrière, côté gauche, intérieur, tableau de bord.</w:t>
            </w:r>
          </w:p>
        </w:tc>
      </w:tr>
      <w:tr w14:paraId="54EA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8324F3C">
            <w:pPr>
              <w:pStyle w:val="167"/>
              <w:spacing w:after="0" w:line="240" w:lineRule="auto"/>
            </w:pPr>
            <w:r>
              <w:rPr>
                <w:b w:val="0"/>
                <w:sz w:val="15"/>
              </w:rPr>
              <w:t>ordre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4543FE">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59100B">
            <w:pPr>
              <w:pStyle w:val="167"/>
              <w:spacing w:after="0" w:line="240" w:lineRule="auto"/>
            </w:pPr>
            <w:r>
              <w:rPr>
                <w:b w:val="0"/>
                <w:sz w:val="15"/>
              </w:rPr>
              <w:t>Ordre d’affichage.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3CD34B">
            <w:pPr>
              <w:pStyle w:val="167"/>
              <w:spacing w:after="0" w:line="240" w:lineRule="auto"/>
            </w:pPr>
            <w:r>
              <w:rPr>
                <w:b w:val="0"/>
                <w:sz w:val="15"/>
              </w:rPr>
              <w:t>NOT NULL, DEFAULT 1</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D060115">
            <w:pPr>
              <w:pStyle w:val="167"/>
              <w:spacing w:after="0" w:line="240" w:lineRule="auto"/>
            </w:pPr>
            <w:r>
              <w:rPr>
                <w:b w:val="0"/>
                <w:sz w:val="15"/>
              </w:rPr>
              <w:t>Valeur ≥ 1.</w:t>
            </w:r>
          </w:p>
        </w:tc>
      </w:tr>
    </w:tbl>
    <w:p w14:paraId="463B8087"/>
    <w:p w14:paraId="04A7FFF8">
      <w:pPr>
        <w:pStyle w:val="3"/>
      </w:pPr>
      <w:r>
        <w:t>Table DOMMAGE</w:t>
      </w:r>
    </w:p>
    <w:p w14:paraId="79E2452F">
      <w:r>
        <w:rPr>
          <w:b/>
        </w:rPr>
        <w:t xml:space="preserve">Rôle : </w:t>
      </w:r>
      <w:r>
        <w:t>Enregistre les dommages observés lors d’un état des lieux.</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2146"/>
        <w:gridCol w:w="5102"/>
      </w:tblGrid>
      <w:tr w14:paraId="3707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31BC440">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2D459D7">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FD016BA">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7262D28">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7106ACB8">
            <w:pPr>
              <w:pStyle w:val="167"/>
              <w:spacing w:after="0" w:line="240" w:lineRule="auto"/>
            </w:pPr>
            <w:r>
              <w:rPr>
                <w:b/>
                <w:color w:val="FFFFFF"/>
                <w:sz w:val="16"/>
              </w:rPr>
              <w:t>CONTRAINTES / RÈGLES DE CALCUL</w:t>
            </w:r>
          </w:p>
        </w:tc>
      </w:tr>
      <w:tr w14:paraId="50B5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263E5D">
            <w:pPr>
              <w:pStyle w:val="167"/>
              <w:spacing w:after="0" w:line="240" w:lineRule="auto"/>
            </w:pPr>
            <w:r>
              <w:rPr>
                <w:b w:val="0"/>
                <w:sz w:val="15"/>
              </w:rPr>
              <w:t>id_dommage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9444E8">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8679F48">
            <w:pPr>
              <w:pStyle w:val="167"/>
              <w:spacing w:after="0" w:line="240" w:lineRule="auto"/>
            </w:pPr>
            <w:r>
              <w:rPr>
                <w:b w:val="0"/>
                <w:sz w:val="15"/>
              </w:rPr>
              <w:t>Identifiant du dommage.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D8B06D4">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BB7A53">
            <w:pPr>
              <w:pStyle w:val="167"/>
              <w:spacing w:after="0" w:line="240" w:lineRule="auto"/>
            </w:pPr>
            <w:r>
              <w:rPr>
                <w:b w:val="0"/>
                <w:sz w:val="15"/>
              </w:rPr>
              <w:t>Entier strictement positif.</w:t>
            </w:r>
          </w:p>
        </w:tc>
      </w:tr>
      <w:tr w14:paraId="4BE4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7F87722">
            <w:pPr>
              <w:pStyle w:val="167"/>
              <w:spacing w:after="0" w:line="240" w:lineRule="auto"/>
            </w:pPr>
            <w:r>
              <w:rPr>
                <w:b w:val="0"/>
                <w:sz w:val="15"/>
              </w:rPr>
              <w:t>id_reservation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9DA82F">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8CB4333">
            <w:pPr>
              <w:pStyle w:val="167"/>
              <w:spacing w:after="0" w:line="240" w:lineRule="auto"/>
            </w:pPr>
            <w:r>
              <w:rPr>
                <w:b w:val="0"/>
                <w:sz w:val="15"/>
              </w:rPr>
              <w:t>Réservation concernée.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BDDEBDC">
            <w:pPr>
              <w:pStyle w:val="167"/>
              <w:spacing w:after="0" w:line="240" w:lineRule="auto"/>
            </w:pPr>
            <w:r>
              <w:rPr>
                <w:b w:val="0"/>
                <w:sz w:val="15"/>
              </w:rPr>
              <w:t>FK → RESERVATION.id_reservation,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8449BEF">
            <w:pPr>
              <w:pStyle w:val="167"/>
              <w:spacing w:after="0" w:line="240" w:lineRule="auto"/>
            </w:pPr>
            <w:r>
              <w:rPr>
                <w:b w:val="0"/>
                <w:sz w:val="15"/>
              </w:rPr>
              <w:t>La réservation doit exister.</w:t>
            </w:r>
          </w:p>
        </w:tc>
      </w:tr>
      <w:tr w14:paraId="5F54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40B050C">
            <w:pPr>
              <w:pStyle w:val="167"/>
              <w:spacing w:after="0" w:line="240" w:lineRule="auto"/>
            </w:pPr>
            <w:r>
              <w:rPr>
                <w:b w:val="0"/>
                <w:sz w:val="15"/>
              </w:rPr>
              <w:t>id_etat_lieu</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E1373E">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6E6C5F">
            <w:pPr>
              <w:pStyle w:val="167"/>
              <w:spacing w:after="0" w:line="240" w:lineRule="auto"/>
            </w:pPr>
            <w:r>
              <w:rPr>
                <w:b w:val="0"/>
                <w:sz w:val="15"/>
              </w:rPr>
              <w:t>État des lieux à l’origine du constat.</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97B013">
            <w:pPr>
              <w:pStyle w:val="167"/>
              <w:spacing w:after="0" w:line="240" w:lineRule="auto"/>
            </w:pPr>
            <w:r>
              <w:rPr>
                <w:b w:val="0"/>
                <w:sz w:val="15"/>
              </w:rPr>
              <w:t>FK → ETAT_DES_LIEUX.id_etat_lieu,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A0A294C">
            <w:pPr>
              <w:pStyle w:val="167"/>
              <w:spacing w:after="0" w:line="240" w:lineRule="auto"/>
            </w:pPr>
            <w:r>
              <w:rPr>
                <w:b w:val="0"/>
                <w:sz w:val="15"/>
              </w:rPr>
              <w:t>Doit appartenir à la même réservation.</w:t>
            </w:r>
          </w:p>
        </w:tc>
      </w:tr>
      <w:tr w14:paraId="7C6D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FFD5CD">
            <w:pPr>
              <w:pStyle w:val="167"/>
              <w:spacing w:after="0" w:line="240" w:lineRule="auto"/>
            </w:pPr>
            <w:r>
              <w:rPr>
                <w:b w:val="0"/>
                <w:sz w:val="15"/>
              </w:rPr>
              <w:t>description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0F2FFA">
            <w:pPr>
              <w:pStyle w:val="167"/>
              <w:spacing w:after="0" w:line="240" w:lineRule="auto"/>
            </w:pPr>
            <w:r>
              <w:rPr>
                <w:b w:val="0"/>
                <w:sz w:val="15"/>
              </w:rPr>
              <w:t>TEXT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73BD344">
            <w:pPr>
              <w:pStyle w:val="167"/>
              <w:spacing w:after="0" w:line="240" w:lineRule="auto"/>
            </w:pPr>
            <w:r>
              <w:rPr>
                <w:b w:val="0"/>
                <w:sz w:val="15"/>
              </w:rPr>
              <w:t>Description du dommage.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AC96726">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FD77F5">
            <w:pPr>
              <w:pStyle w:val="167"/>
              <w:spacing w:after="0" w:line="240" w:lineRule="auto"/>
            </w:pPr>
            <w:r>
              <w:rPr>
                <w:b w:val="0"/>
                <w:sz w:val="15"/>
              </w:rPr>
              <w:t>Minimum 10 caractères.</w:t>
            </w:r>
          </w:p>
        </w:tc>
      </w:tr>
      <w:tr w14:paraId="71879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D0003F">
            <w:pPr>
              <w:pStyle w:val="167"/>
              <w:spacing w:after="0" w:line="240" w:lineRule="auto"/>
            </w:pPr>
            <w:r>
              <w:rPr>
                <w:b w:val="0"/>
                <w:sz w:val="15"/>
              </w:rPr>
              <w:t>responsabilite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2351A4">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9B89ECF">
            <w:pPr>
              <w:pStyle w:val="167"/>
              <w:spacing w:after="0" w:line="240" w:lineRule="auto"/>
            </w:pPr>
            <w:r>
              <w:rPr>
                <w:b w:val="0"/>
                <w:sz w:val="15"/>
              </w:rPr>
              <w:t>Responsabilité retenue.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C138C0">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A75E73B">
            <w:pPr>
              <w:pStyle w:val="167"/>
              <w:spacing w:after="0" w:line="240" w:lineRule="auto"/>
            </w:pPr>
            <w:r>
              <w:rPr>
                <w:b w:val="0"/>
                <w:sz w:val="15"/>
              </w:rPr>
              <w:t>CLIENT, TIERS, INTERNE, INCONNUE.</w:t>
            </w:r>
          </w:p>
        </w:tc>
      </w:tr>
      <w:tr w14:paraId="7581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C43EC2">
            <w:pPr>
              <w:pStyle w:val="167"/>
              <w:spacing w:after="0" w:line="240" w:lineRule="auto"/>
            </w:pPr>
            <w:r>
              <w:rPr>
                <w:b w:val="0"/>
                <w:sz w:val="15"/>
              </w:rPr>
              <w:t>cout_estime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754CB3C">
            <w:pPr>
              <w:pStyle w:val="167"/>
              <w:spacing w:after="0" w:line="240" w:lineRule="auto"/>
            </w:pPr>
            <w:r>
              <w:rPr>
                <w:b w:val="0"/>
                <w:sz w:val="15"/>
              </w:rPr>
              <w:t>DECIMAL(10,2)</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389F0D1">
            <w:pPr>
              <w:pStyle w:val="167"/>
              <w:spacing w:after="0" w:line="240" w:lineRule="auto"/>
            </w:pPr>
            <w:r>
              <w:rPr>
                <w:b w:val="0"/>
                <w:sz w:val="15"/>
              </w:rPr>
              <w:t>Coût prévisionnel.</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EACC6D4">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1F4181">
            <w:pPr>
              <w:pStyle w:val="167"/>
              <w:spacing w:after="0" w:line="240" w:lineRule="auto"/>
            </w:pPr>
            <w:r>
              <w:rPr>
                <w:b w:val="0"/>
                <w:sz w:val="15"/>
              </w:rPr>
              <w:t>Valeur ≥ 0.</w:t>
            </w:r>
          </w:p>
        </w:tc>
      </w:tr>
      <w:tr w14:paraId="2942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5675AB">
            <w:pPr>
              <w:pStyle w:val="167"/>
              <w:spacing w:after="0" w:line="240" w:lineRule="auto"/>
            </w:pPr>
            <w:r>
              <w:rPr>
                <w:b w:val="0"/>
                <w:sz w:val="15"/>
              </w:rPr>
              <w:t>statut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F9F078C">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B530128">
            <w:pPr>
              <w:pStyle w:val="167"/>
              <w:spacing w:after="0" w:line="240" w:lineRule="auto"/>
            </w:pPr>
            <w:r>
              <w:rPr>
                <w:b w:val="0"/>
                <w:sz w:val="15"/>
              </w:rPr>
              <w:t>État du dossier.</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27BDCF2">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0F027BC">
            <w:pPr>
              <w:pStyle w:val="167"/>
              <w:spacing w:after="0" w:line="240" w:lineRule="auto"/>
            </w:pPr>
            <w:r>
              <w:rPr>
                <w:b w:val="0"/>
                <w:sz w:val="15"/>
              </w:rPr>
              <w:t>DECLARE, EN_VERIFICATION, CONFIRME, CONTESTE, CLOTURE.</w:t>
            </w:r>
          </w:p>
        </w:tc>
      </w:tr>
      <w:tr w14:paraId="2F47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494BA6">
            <w:pPr>
              <w:pStyle w:val="167"/>
              <w:spacing w:after="0" w:line="240" w:lineRule="auto"/>
            </w:pPr>
            <w:r>
              <w:rPr>
                <w:b w:val="0"/>
                <w:sz w:val="15"/>
              </w:rPr>
              <w:t>date_declaration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A39A8DE">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7D7C828">
            <w:pPr>
              <w:pStyle w:val="167"/>
              <w:spacing w:after="0" w:line="240" w:lineRule="auto"/>
            </w:pPr>
            <w:r>
              <w:rPr>
                <w:b w:val="0"/>
                <w:sz w:val="15"/>
              </w:rPr>
              <w:t>Date de déclaration.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3C808C6">
            <w:pPr>
              <w:pStyle w:val="167"/>
              <w:spacing w:after="0" w:line="240" w:lineRule="auto"/>
            </w:pPr>
            <w:r>
              <w:rPr>
                <w:b w:val="0"/>
                <w:sz w:val="15"/>
              </w:rPr>
              <w:t>NOT NULL, DEFAULT CURRENT_TIMESTAMP</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3E749D">
            <w:pPr>
              <w:pStyle w:val="167"/>
              <w:spacing w:after="0" w:line="240" w:lineRule="auto"/>
            </w:pPr>
            <w:r>
              <w:rPr>
                <w:b w:val="0"/>
                <w:sz w:val="15"/>
              </w:rPr>
              <w:t>Ne peut pas précéder l’état des lieux associé.</w:t>
            </w:r>
          </w:p>
        </w:tc>
      </w:tr>
    </w:tbl>
    <w:p w14:paraId="02CCB136"/>
    <w:p w14:paraId="573AA6A0">
      <w:pPr>
        <w:pStyle w:val="3"/>
      </w:pPr>
      <w:r>
        <w:t>Table PAIEMENT</w:t>
      </w:r>
    </w:p>
    <w:p w14:paraId="0723AB91">
      <w:r>
        <w:rPr>
          <w:b/>
        </w:rPr>
        <w:t xml:space="preserve">Rôle : </w:t>
      </w:r>
      <w:r>
        <w:t>Trace les tentatives et résultats de paiement d’une réservation.</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2146"/>
        <w:gridCol w:w="5102"/>
      </w:tblGrid>
      <w:tr w14:paraId="77A6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1A512A5">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C23B8E5">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764B8F02">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DE2CB6C">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8AACE95">
            <w:pPr>
              <w:pStyle w:val="167"/>
              <w:spacing w:after="0" w:line="240" w:lineRule="auto"/>
            </w:pPr>
            <w:r>
              <w:rPr>
                <w:b/>
                <w:color w:val="FFFFFF"/>
                <w:sz w:val="16"/>
              </w:rPr>
              <w:t>CONTRAINTES / RÈGLES DE CALCUL</w:t>
            </w:r>
          </w:p>
        </w:tc>
      </w:tr>
      <w:tr w14:paraId="243C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CF5318">
            <w:pPr>
              <w:pStyle w:val="167"/>
              <w:spacing w:after="0" w:line="240" w:lineRule="auto"/>
            </w:pPr>
            <w:r>
              <w:rPr>
                <w:b w:val="0"/>
                <w:sz w:val="15"/>
              </w:rPr>
              <w:t>id_paiement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BC05C9">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38669BA">
            <w:pPr>
              <w:pStyle w:val="167"/>
              <w:spacing w:after="0" w:line="240" w:lineRule="auto"/>
            </w:pPr>
            <w:r>
              <w:rPr>
                <w:b w:val="0"/>
                <w:sz w:val="15"/>
              </w:rPr>
              <w:t>Identifiant du paiement.</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02B3C5">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3F53C30">
            <w:pPr>
              <w:pStyle w:val="167"/>
              <w:spacing w:after="0" w:line="240" w:lineRule="auto"/>
            </w:pPr>
            <w:r>
              <w:rPr>
                <w:b w:val="0"/>
                <w:sz w:val="15"/>
              </w:rPr>
              <w:t>Entier strictement positif.</w:t>
            </w:r>
          </w:p>
        </w:tc>
      </w:tr>
      <w:tr w14:paraId="6202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AC70C1">
            <w:pPr>
              <w:pStyle w:val="167"/>
              <w:spacing w:after="0" w:line="240" w:lineRule="auto"/>
            </w:pPr>
            <w:r>
              <w:rPr>
                <w:b w:val="0"/>
                <w:sz w:val="15"/>
              </w:rPr>
              <w:t>id_reservation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9D1DFD3">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DE54918">
            <w:pPr>
              <w:pStyle w:val="167"/>
              <w:spacing w:after="0" w:line="240" w:lineRule="auto"/>
            </w:pPr>
            <w:r>
              <w:rPr>
                <w:b w:val="0"/>
                <w:sz w:val="15"/>
              </w:rPr>
              <w:t>Réservation payée.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C90B62">
            <w:pPr>
              <w:pStyle w:val="167"/>
              <w:spacing w:after="0" w:line="240" w:lineRule="auto"/>
            </w:pPr>
            <w:r>
              <w:rPr>
                <w:b w:val="0"/>
                <w:sz w:val="15"/>
              </w:rPr>
              <w:t>FK → RESERVATION.id_reservation,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254AB4">
            <w:pPr>
              <w:pStyle w:val="167"/>
              <w:spacing w:after="0" w:line="240" w:lineRule="auto"/>
            </w:pPr>
            <w:r>
              <w:rPr>
                <w:b w:val="0"/>
                <w:sz w:val="15"/>
              </w:rPr>
              <w:t>La réservation doit exister.</w:t>
            </w:r>
          </w:p>
        </w:tc>
      </w:tr>
      <w:tr w14:paraId="4CE8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36A407">
            <w:pPr>
              <w:pStyle w:val="167"/>
              <w:spacing w:after="0" w:line="240" w:lineRule="auto"/>
            </w:pPr>
            <w:r>
              <w:rPr>
                <w:b w:val="0"/>
                <w:sz w:val="15"/>
              </w:rPr>
              <w:t>montant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A3D1FAF">
            <w:pPr>
              <w:pStyle w:val="167"/>
              <w:spacing w:after="0" w:line="240" w:lineRule="auto"/>
            </w:pPr>
            <w:r>
              <w:rPr>
                <w:b w:val="0"/>
                <w:sz w:val="15"/>
              </w:rPr>
              <w:t>DECIMAL(10,2)</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670B616">
            <w:pPr>
              <w:pStyle w:val="167"/>
              <w:spacing w:after="0" w:line="240" w:lineRule="auto"/>
            </w:pPr>
            <w:r>
              <w:rPr>
                <w:b w:val="0"/>
                <w:sz w:val="15"/>
              </w:rPr>
              <w:t>Montant payé.</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4966EC8">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13B78D4">
            <w:pPr>
              <w:spacing w:before="0" w:after="0"/>
            </w:pPr>
            <w:r>
              <w:rPr>
                <w:rFonts w:ascii="Arial" w:hAnsi="Arial" w:eastAsia="Arial"/>
                <w:b w:val="0"/>
                <w:sz w:val="16"/>
              </w:rPr>
              <w:t>Valeur &gt; 0. Le montant réellement remboursé est la somme des remboursements REUSSI liés au paiement.</w:t>
            </w:r>
          </w:p>
        </w:tc>
      </w:tr>
      <w:tr w14:paraId="423AC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75D637B">
            <w:pPr>
              <w:pStyle w:val="167"/>
              <w:spacing w:after="0" w:line="240" w:lineRule="auto"/>
            </w:pPr>
            <w:r>
              <w:rPr>
                <w:b w:val="0"/>
                <w:sz w:val="15"/>
              </w:rPr>
              <w:t>devise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B053C4">
            <w:pPr>
              <w:pStyle w:val="167"/>
              <w:spacing w:after="0" w:line="240" w:lineRule="auto"/>
            </w:pPr>
            <w:r>
              <w:rPr>
                <w:b w:val="0"/>
                <w:sz w:val="15"/>
              </w:rPr>
              <w:t>VARCHAR(10)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3369D6C">
            <w:pPr>
              <w:pStyle w:val="167"/>
              <w:spacing w:after="0" w:line="240" w:lineRule="auto"/>
            </w:pPr>
            <w:r>
              <w:rPr>
                <w:b w:val="0"/>
                <w:sz w:val="15"/>
              </w:rPr>
              <w:t>Devise utilisée.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39BABA">
            <w:pPr>
              <w:pStyle w:val="167"/>
              <w:spacing w:after="0" w:line="240" w:lineRule="auto"/>
            </w:pPr>
            <w:r>
              <w:rPr>
                <w:b w:val="0"/>
                <w:sz w:val="15"/>
              </w:rPr>
              <w:t>NOT NULL, DEFAULT 'EUR'</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BB774EC">
            <w:pPr>
              <w:pStyle w:val="167"/>
              <w:spacing w:after="0" w:line="240" w:lineRule="auto"/>
            </w:pPr>
            <w:r>
              <w:rPr>
                <w:b w:val="0"/>
                <w:sz w:val="15"/>
              </w:rPr>
              <w:t>Code ISO 4217, principalement EUR.</w:t>
            </w:r>
          </w:p>
        </w:tc>
      </w:tr>
      <w:tr w14:paraId="7E34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C53DD8">
            <w:pPr>
              <w:pStyle w:val="167"/>
              <w:spacing w:after="0" w:line="240" w:lineRule="auto"/>
            </w:pPr>
            <w:r>
              <w:rPr>
                <w:b w:val="0"/>
                <w:sz w:val="15"/>
              </w:rPr>
              <w:t>statut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953632">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6A99E27">
            <w:pPr>
              <w:pStyle w:val="167"/>
              <w:spacing w:after="0" w:line="240" w:lineRule="auto"/>
            </w:pPr>
            <w:r>
              <w:rPr>
                <w:b w:val="0"/>
                <w:sz w:val="15"/>
              </w:rPr>
              <w:t>Résultat du paiement.</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D591C9D">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BB4BDC">
            <w:pPr>
              <w:spacing w:before="0" w:after="0"/>
            </w:pPr>
            <w:r>
              <w:rPr>
                <w:rFonts w:ascii="Arial" w:hAnsi="Arial" w:eastAsia="Arial"/>
                <w:b w:val="0"/>
                <w:sz w:val="16"/>
              </w:rPr>
              <w:t>EN_ATTENTE, REUSSI ou ECHOUE. Les remboursements sont enregistrés dans REMBOURSEMENT.</w:t>
            </w:r>
          </w:p>
        </w:tc>
      </w:tr>
      <w:tr w14:paraId="58F1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C54F22">
            <w:pPr>
              <w:pStyle w:val="167"/>
              <w:spacing w:after="0" w:line="240" w:lineRule="auto"/>
            </w:pPr>
            <w:r>
              <w:rPr>
                <w:b w:val="0"/>
                <w:sz w:val="15"/>
              </w:rPr>
              <w:t>methode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C61B18">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D8BD8E8">
            <w:pPr>
              <w:pStyle w:val="167"/>
              <w:spacing w:after="0" w:line="240" w:lineRule="auto"/>
            </w:pPr>
            <w:r>
              <w:rPr>
                <w:b w:val="0"/>
                <w:sz w:val="15"/>
              </w:rPr>
              <w:t>Méthode de paiement.</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7E20CEE">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7C399E3">
            <w:pPr>
              <w:pStyle w:val="167"/>
              <w:spacing w:after="0" w:line="240" w:lineRule="auto"/>
            </w:pPr>
            <w:r>
              <w:rPr>
                <w:b w:val="0"/>
                <w:sz w:val="15"/>
              </w:rPr>
              <w:t>CARTE, VIREMENT ou autre méthode autorisée.</w:t>
            </w:r>
          </w:p>
        </w:tc>
      </w:tr>
      <w:tr w14:paraId="35CD4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B53C9C4">
            <w:pPr>
              <w:pStyle w:val="167"/>
              <w:spacing w:after="0" w:line="240" w:lineRule="auto"/>
            </w:pPr>
            <w:r>
              <w:rPr>
                <w:b w:val="0"/>
                <w:sz w:val="15"/>
              </w:rPr>
              <w:t>transaction_id</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05D1A1">
            <w:pPr>
              <w:pStyle w:val="167"/>
              <w:spacing w:after="0" w:line="240" w:lineRule="auto"/>
            </w:pPr>
            <w:r>
              <w:rPr>
                <w:b w:val="0"/>
                <w:sz w:val="15"/>
              </w:rPr>
              <w:t>VARCHAR(100)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F924FE">
            <w:pPr>
              <w:pStyle w:val="167"/>
              <w:spacing w:after="0" w:line="240" w:lineRule="auto"/>
            </w:pPr>
            <w:r>
              <w:rPr>
                <w:b w:val="0"/>
                <w:sz w:val="15"/>
              </w:rPr>
              <w:t>Référence du prestataire de paiement.</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DB8970">
            <w:pPr>
              <w:pStyle w:val="167"/>
              <w:spacing w:after="0" w:line="240" w:lineRule="auto"/>
            </w:pPr>
            <w:r>
              <w:rPr>
                <w:b w:val="0"/>
                <w:sz w:val="15"/>
              </w:rPr>
              <w:t>UNIQUE, NULL autorisé avant envoi</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C7D76EF">
            <w:pPr>
              <w:pStyle w:val="167"/>
              <w:spacing w:after="0" w:line="240" w:lineRule="auto"/>
            </w:pPr>
            <w:r>
              <w:rPr>
                <w:b w:val="0"/>
                <w:sz w:val="15"/>
              </w:rPr>
              <w:t>Obligatoire lorsque statut = REUSSI ou REMBOURSE.</w:t>
            </w:r>
          </w:p>
        </w:tc>
      </w:tr>
      <w:tr w14:paraId="1B28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A075A53">
            <w:pPr>
              <w:pStyle w:val="167"/>
              <w:spacing w:after="0" w:line="240" w:lineRule="auto"/>
            </w:pPr>
            <w:r>
              <w:rPr>
                <w:b w:val="0"/>
                <w:sz w:val="15"/>
              </w:rPr>
              <w:t>date_paiement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ED01BA4">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BB7D15">
            <w:pPr>
              <w:pStyle w:val="167"/>
              <w:spacing w:after="0" w:line="240" w:lineRule="auto"/>
            </w:pPr>
            <w:r>
              <w:rPr>
                <w:b w:val="0"/>
                <w:sz w:val="15"/>
              </w:rPr>
              <w:t>Date de l’opération.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42B1F9D">
            <w:pPr>
              <w:pStyle w:val="167"/>
              <w:spacing w:after="0" w:line="240" w:lineRule="auto"/>
            </w:pPr>
            <w:r>
              <w:rPr>
                <w:b w:val="0"/>
                <w:sz w:val="15"/>
              </w:rPr>
              <w:t>NOT NULL, DEFAULT CURRENT_TIMESTAMP</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1F3DE94">
            <w:pPr>
              <w:pStyle w:val="167"/>
              <w:spacing w:after="0" w:line="240" w:lineRule="auto"/>
            </w:pPr>
            <w:r>
              <w:rPr>
                <w:b w:val="0"/>
                <w:sz w:val="15"/>
              </w:rPr>
              <w:t>Ne peut pas être future.</w:t>
            </w:r>
          </w:p>
        </w:tc>
      </w:tr>
    </w:tbl>
    <w:p w14:paraId="13D54F58"/>
    <w:p w14:paraId="00E3E5D2">
      <w:pPr>
        <w:pStyle w:val="3"/>
      </w:pPr>
      <w:r>
        <w:t>Table REMBOURSEMENT</w:t>
      </w:r>
    </w:p>
    <w:p w14:paraId="117F023A">
      <w:r>
        <w:t>Rôle : Trace les remboursements totaux ou partiels associés à un paiement.</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8"/>
        <w:gridCol w:w="1716"/>
        <w:gridCol w:w="3264"/>
        <w:gridCol w:w="2172"/>
        <w:gridCol w:w="5174"/>
      </w:tblGrid>
      <w:tr w14:paraId="6D9D5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2DF889D">
            <w:pPr>
              <w:spacing w:before="0" w:after="0"/>
            </w:pPr>
            <w:r>
              <w:rPr>
                <w:rFonts w:ascii="Arial" w:hAnsi="Arial" w:eastAsia="Arial"/>
                <w:b/>
                <w:color w:val="FFFFFF"/>
                <w:sz w:val="16"/>
              </w:rPr>
              <w:t>NOM</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8366B2C">
            <w:pPr>
              <w:spacing w:before="0" w:after="0"/>
            </w:pPr>
            <w:r>
              <w:rPr>
                <w:rFonts w:ascii="Arial" w:hAnsi="Arial" w:eastAsia="Arial"/>
                <w:b/>
                <w:color w:val="FFFFFF"/>
                <w:sz w:val="16"/>
              </w:rPr>
              <w:t>TYPE (long.)</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6071116">
            <w:pPr>
              <w:spacing w:before="0" w:after="0"/>
            </w:pPr>
            <w:r>
              <w:rPr>
                <w:rFonts w:ascii="Arial" w:hAnsi="Arial" w:eastAsia="Arial"/>
                <w:b/>
                <w:color w:val="FFFFFF"/>
                <w:sz w:val="16"/>
              </w:rPr>
              <w:t>DESCRIPTION</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896757C">
            <w:pPr>
              <w:spacing w:before="0" w:after="0"/>
            </w:pPr>
            <w:r>
              <w:rPr>
                <w:rFonts w:ascii="Arial" w:hAnsi="Arial" w:eastAsia="Arial"/>
                <w:b/>
                <w:color w:val="FFFFFF"/>
                <w:sz w:val="16"/>
              </w:rPr>
              <w:t>PROPRIÉTÉS</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B2D7BA2">
            <w:pPr>
              <w:spacing w:before="0" w:after="0"/>
            </w:pPr>
            <w:r>
              <w:rPr>
                <w:rFonts w:ascii="Arial" w:hAnsi="Arial" w:eastAsia="Arial"/>
                <w:b/>
                <w:color w:val="FFFFFF"/>
                <w:sz w:val="16"/>
              </w:rPr>
              <w:t>CONTRAINTES / RÈGLES DE CALCUL</w:t>
            </w:r>
          </w:p>
        </w:tc>
      </w:tr>
      <w:tr w14:paraId="1C4D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3A7987F">
            <w:pPr>
              <w:spacing w:before="0" w:after="0"/>
            </w:pPr>
            <w:r>
              <w:rPr>
                <w:rFonts w:ascii="Arial" w:hAnsi="Arial" w:eastAsia="Arial"/>
                <w:b w:val="0"/>
                <w:sz w:val="16"/>
              </w:rPr>
              <w:t>id_remboursement</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D1C7266">
            <w:pPr>
              <w:spacing w:before="0" w:after="0"/>
            </w:pPr>
            <w:r>
              <w:rPr>
                <w:rFonts w:ascii="Arial" w:hAnsi="Arial" w:eastAsia="Arial"/>
                <w:b w:val="0"/>
                <w:sz w:val="16"/>
              </w:rPr>
              <w:t>INT</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F23119">
            <w:pPr>
              <w:spacing w:before="0" w:after="0"/>
            </w:pPr>
            <w:r>
              <w:rPr>
                <w:rFonts w:ascii="Arial" w:hAnsi="Arial" w:eastAsia="Arial"/>
                <w:b w:val="0"/>
                <w:sz w:val="16"/>
              </w:rPr>
              <w:t>Identifiant unique du remboursement.</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7FE21EA">
            <w:pPr>
              <w:spacing w:before="0" w:after="0"/>
            </w:pPr>
            <w:r>
              <w:rPr>
                <w:rFonts w:ascii="Arial" w:hAnsi="Arial" w:eastAsia="Arial"/>
                <w:b w:val="0"/>
                <w:sz w:val="16"/>
              </w:rPr>
              <w:t>PK, AUTO_INCREMENT, NOT NULL</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A1D84A0">
            <w:pPr>
              <w:spacing w:before="0" w:after="0"/>
            </w:pPr>
            <w:r>
              <w:rPr>
                <w:rFonts w:ascii="Arial" w:hAnsi="Arial" w:eastAsia="Arial"/>
                <w:b w:val="0"/>
                <w:sz w:val="16"/>
              </w:rPr>
              <w:t>Entier strictement positif.</w:t>
            </w:r>
          </w:p>
        </w:tc>
      </w:tr>
      <w:tr w14:paraId="3A15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72C17C4">
            <w:pPr>
              <w:spacing w:before="0" w:after="0"/>
            </w:pPr>
            <w:r>
              <w:rPr>
                <w:rFonts w:ascii="Arial" w:hAnsi="Arial" w:eastAsia="Arial"/>
                <w:b w:val="0"/>
                <w:sz w:val="16"/>
              </w:rPr>
              <w:t>id_paiement</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4A404E">
            <w:pPr>
              <w:spacing w:before="0" w:after="0"/>
            </w:pPr>
            <w:r>
              <w:rPr>
                <w:rFonts w:ascii="Arial" w:hAnsi="Arial" w:eastAsia="Arial"/>
                <w:b w:val="0"/>
                <w:sz w:val="16"/>
              </w:rPr>
              <w:t>INT</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B37997">
            <w:pPr>
              <w:spacing w:before="0" w:after="0"/>
            </w:pPr>
            <w:r>
              <w:rPr>
                <w:rFonts w:ascii="Arial" w:hAnsi="Arial" w:eastAsia="Arial"/>
                <w:b w:val="0"/>
                <w:sz w:val="16"/>
              </w:rPr>
              <w:t>Paiement d’origine.</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5822ABD">
            <w:pPr>
              <w:spacing w:before="0" w:after="0"/>
            </w:pPr>
            <w:r>
              <w:rPr>
                <w:rFonts w:ascii="Arial" w:hAnsi="Arial" w:eastAsia="Arial"/>
                <w:b w:val="0"/>
                <w:sz w:val="16"/>
              </w:rPr>
              <w:t>FK → PAIEMENT.id_paiement, NOT NULL</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24FBA10">
            <w:pPr>
              <w:spacing w:before="0" w:after="0"/>
            </w:pPr>
            <w:r>
              <w:rPr>
                <w:rFonts w:ascii="Arial" w:hAnsi="Arial" w:eastAsia="Arial"/>
                <w:b w:val="0"/>
                <w:sz w:val="16"/>
              </w:rPr>
              <w:t>Le paiement doit exister.</w:t>
            </w:r>
          </w:p>
        </w:tc>
      </w:tr>
      <w:tr w14:paraId="44B5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82B2F6">
            <w:pPr>
              <w:spacing w:before="0" w:after="0"/>
            </w:pPr>
            <w:r>
              <w:rPr>
                <w:rFonts w:ascii="Arial" w:hAnsi="Arial" w:eastAsia="Arial"/>
                <w:b w:val="0"/>
                <w:sz w:val="16"/>
              </w:rPr>
              <w:t>id_gestionnaire</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65205CB">
            <w:pPr>
              <w:spacing w:before="0" w:after="0"/>
            </w:pPr>
            <w:r>
              <w:rPr>
                <w:rFonts w:ascii="Arial" w:hAnsi="Arial" w:eastAsia="Arial"/>
                <w:b w:val="0"/>
                <w:sz w:val="16"/>
              </w:rPr>
              <w:t>INT</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8948B6">
            <w:pPr>
              <w:spacing w:before="0" w:after="0"/>
            </w:pPr>
            <w:r>
              <w:rPr>
                <w:rFonts w:ascii="Arial" w:hAnsi="Arial" w:eastAsia="Arial"/>
                <w:b w:val="0"/>
                <w:sz w:val="16"/>
              </w:rPr>
              <w:t>Gestionnaire ayant validé l’opération.</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6F750D">
            <w:pPr>
              <w:spacing w:before="0" w:after="0"/>
            </w:pPr>
            <w:r>
              <w:rPr>
                <w:rFonts w:ascii="Arial" w:hAnsi="Arial" w:eastAsia="Arial"/>
                <w:b w:val="0"/>
                <w:sz w:val="16"/>
              </w:rPr>
              <w:t>FK → UTILISATEUR.id_utilisateur, NULL autorisé</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24FE68">
            <w:pPr>
              <w:spacing w:before="0" w:after="0"/>
            </w:pPr>
            <w:r>
              <w:rPr>
                <w:rFonts w:ascii="Arial" w:hAnsi="Arial" w:eastAsia="Arial"/>
                <w:b w:val="0"/>
                <w:sz w:val="16"/>
              </w:rPr>
              <w:t>S’il est renseigné, l’utilisateur doit avoir le rôle GESTIONNAIRE_COMPTABLE.</w:t>
            </w:r>
          </w:p>
        </w:tc>
      </w:tr>
      <w:tr w14:paraId="5EA9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5EF1A37">
            <w:pPr>
              <w:spacing w:before="0" w:after="0"/>
            </w:pPr>
            <w:r>
              <w:rPr>
                <w:rFonts w:ascii="Arial" w:hAnsi="Arial" w:eastAsia="Arial"/>
                <w:b w:val="0"/>
                <w:sz w:val="16"/>
              </w:rPr>
              <w:t>montant</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A823D0A">
            <w:pPr>
              <w:spacing w:before="0" w:after="0"/>
            </w:pPr>
            <w:r>
              <w:rPr>
                <w:rFonts w:ascii="Arial" w:hAnsi="Arial" w:eastAsia="Arial"/>
                <w:b w:val="0"/>
                <w:sz w:val="16"/>
              </w:rPr>
              <w:t>DECIMAL(10,2)</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8B21A56">
            <w:pPr>
              <w:spacing w:before="0" w:after="0"/>
            </w:pPr>
            <w:r>
              <w:rPr>
                <w:rFonts w:ascii="Arial" w:hAnsi="Arial" w:eastAsia="Arial"/>
                <w:b w:val="0"/>
                <w:sz w:val="16"/>
              </w:rPr>
              <w:t>Montant remboursé.</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BDACC0">
            <w:pPr>
              <w:spacing w:before="0" w:after="0"/>
            </w:pPr>
            <w:r>
              <w:rPr>
                <w:rFonts w:ascii="Arial" w:hAnsi="Arial" w:eastAsia="Arial"/>
                <w:b w:val="0"/>
                <w:sz w:val="16"/>
              </w:rPr>
              <w:t>NOT NULL</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8781F2">
            <w:pPr>
              <w:spacing w:before="0" w:after="0"/>
            </w:pPr>
            <w:r>
              <w:rPr>
                <w:rFonts w:ascii="Arial" w:hAnsi="Arial" w:eastAsia="Arial"/>
                <w:b w:val="0"/>
                <w:sz w:val="16"/>
              </w:rPr>
              <w:t>Strictement supérieur à 0 et inférieur ou égal au montant remboursable.</w:t>
            </w:r>
          </w:p>
        </w:tc>
      </w:tr>
      <w:tr w14:paraId="79D2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25B671">
            <w:pPr>
              <w:spacing w:before="0" w:after="0"/>
            </w:pPr>
            <w:r>
              <w:rPr>
                <w:rFonts w:ascii="Arial" w:hAnsi="Arial" w:eastAsia="Arial"/>
                <w:b w:val="0"/>
                <w:sz w:val="16"/>
              </w:rPr>
              <w:t>type</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CD15D2D">
            <w:pPr>
              <w:spacing w:before="0" w:after="0"/>
            </w:pPr>
            <w:r>
              <w:rPr>
                <w:rFonts w:ascii="Arial" w:hAnsi="Arial" w:eastAsia="Arial"/>
                <w:b w:val="0"/>
                <w:sz w:val="16"/>
              </w:rPr>
              <w:t>VARCHAR(20)</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FF9CED">
            <w:pPr>
              <w:spacing w:before="0" w:after="0"/>
            </w:pPr>
            <w:r>
              <w:rPr>
                <w:rFonts w:ascii="Arial" w:hAnsi="Arial" w:eastAsia="Arial"/>
                <w:b w:val="0"/>
                <w:sz w:val="16"/>
              </w:rPr>
              <w:t>Type de remboursement.</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E3AF6ED">
            <w:pPr>
              <w:spacing w:before="0" w:after="0"/>
            </w:pPr>
            <w:r>
              <w:rPr>
                <w:rFonts w:ascii="Arial" w:hAnsi="Arial" w:eastAsia="Arial"/>
                <w:b w:val="0"/>
                <w:sz w:val="16"/>
              </w:rPr>
              <w:t>NOT NULL</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2B8682B">
            <w:pPr>
              <w:spacing w:before="0" w:after="0"/>
            </w:pPr>
            <w:r>
              <w:rPr>
                <w:rFonts w:ascii="Arial" w:hAnsi="Arial" w:eastAsia="Arial"/>
                <w:b w:val="0"/>
                <w:sz w:val="16"/>
              </w:rPr>
              <w:t>TOTAL ou PARTIEL.</w:t>
            </w:r>
          </w:p>
        </w:tc>
      </w:tr>
      <w:tr w14:paraId="0989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0D40C0F">
            <w:pPr>
              <w:spacing w:before="0" w:after="0"/>
            </w:pPr>
            <w:r>
              <w:rPr>
                <w:rFonts w:ascii="Arial" w:hAnsi="Arial" w:eastAsia="Arial"/>
                <w:b w:val="0"/>
                <w:sz w:val="16"/>
              </w:rPr>
              <w:t>motif</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CE782FF">
            <w:pPr>
              <w:spacing w:before="0" w:after="0"/>
            </w:pPr>
            <w:r>
              <w:rPr>
                <w:rFonts w:ascii="Arial" w:hAnsi="Arial" w:eastAsia="Arial"/>
                <w:b w:val="0"/>
                <w:sz w:val="16"/>
              </w:rPr>
              <w:t>VARCHAR(255)</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47F9B0">
            <w:pPr>
              <w:spacing w:before="0" w:after="0"/>
            </w:pPr>
            <w:r>
              <w:rPr>
                <w:rFonts w:ascii="Arial" w:hAnsi="Arial" w:eastAsia="Arial"/>
                <w:b w:val="0"/>
                <w:sz w:val="16"/>
              </w:rPr>
              <w:t>Motif du remboursement.</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270E31">
            <w:pPr>
              <w:spacing w:before="0" w:after="0"/>
            </w:pPr>
            <w:r>
              <w:rPr>
                <w:rFonts w:ascii="Arial" w:hAnsi="Arial" w:eastAsia="Arial"/>
                <w:b w:val="0"/>
                <w:sz w:val="16"/>
              </w:rPr>
              <w:t>NOT NULL</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0856CE">
            <w:pPr>
              <w:spacing w:before="0" w:after="0"/>
            </w:pPr>
            <w:r>
              <w:rPr>
                <w:rFonts w:ascii="Arial" w:hAnsi="Arial" w:eastAsia="Arial"/>
                <w:b w:val="0"/>
                <w:sz w:val="16"/>
              </w:rPr>
              <w:t>Maximum 255 caractères.</w:t>
            </w:r>
          </w:p>
        </w:tc>
      </w:tr>
      <w:tr w14:paraId="6AE0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6FE706B">
            <w:pPr>
              <w:spacing w:before="0" w:after="0"/>
            </w:pPr>
            <w:r>
              <w:rPr>
                <w:rFonts w:ascii="Arial" w:hAnsi="Arial" w:eastAsia="Arial"/>
                <w:b w:val="0"/>
                <w:sz w:val="16"/>
              </w:rPr>
              <w:t>reference_externe</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0594A0">
            <w:pPr>
              <w:spacing w:before="0" w:after="0"/>
            </w:pPr>
            <w:r>
              <w:rPr>
                <w:rFonts w:ascii="Arial" w:hAnsi="Arial" w:eastAsia="Arial"/>
                <w:b w:val="0"/>
                <w:sz w:val="16"/>
              </w:rPr>
              <w:t>VARCHAR(100)</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B9F9ED">
            <w:pPr>
              <w:spacing w:before="0" w:after="0"/>
            </w:pPr>
            <w:r>
              <w:rPr>
                <w:rFonts w:ascii="Arial" w:hAnsi="Arial" w:eastAsia="Arial"/>
                <w:b w:val="0"/>
                <w:sz w:val="16"/>
              </w:rPr>
              <w:t>Référence renvoyée par Stripe ou le prestataire.</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A532143">
            <w:pPr>
              <w:spacing w:before="0" w:after="0"/>
            </w:pPr>
            <w:r>
              <w:rPr>
                <w:rFonts w:ascii="Arial" w:hAnsi="Arial" w:eastAsia="Arial"/>
                <w:b w:val="0"/>
                <w:sz w:val="16"/>
              </w:rPr>
              <w:t>UNIQUE, NULL autorisé</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D00D947">
            <w:pPr>
              <w:spacing w:before="0" w:after="0"/>
            </w:pPr>
            <w:r>
              <w:rPr>
                <w:rFonts w:ascii="Arial" w:hAnsi="Arial" w:eastAsia="Arial"/>
                <w:b w:val="0"/>
                <w:sz w:val="16"/>
              </w:rPr>
              <w:t>Obligatoire lorsque le prestataire renvoie une référence.</w:t>
            </w:r>
          </w:p>
        </w:tc>
      </w:tr>
      <w:tr w14:paraId="7302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18CC0B">
            <w:pPr>
              <w:spacing w:before="0" w:after="0"/>
            </w:pPr>
            <w:r>
              <w:rPr>
                <w:rFonts w:ascii="Arial" w:hAnsi="Arial" w:eastAsia="Arial"/>
                <w:b w:val="0"/>
                <w:sz w:val="16"/>
              </w:rPr>
              <w:t>statut</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B1620D">
            <w:pPr>
              <w:spacing w:before="0" w:after="0"/>
            </w:pPr>
            <w:r>
              <w:rPr>
                <w:rFonts w:ascii="Arial" w:hAnsi="Arial" w:eastAsia="Arial"/>
                <w:b w:val="0"/>
                <w:sz w:val="16"/>
              </w:rPr>
              <w:t>VARCHAR(20)</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69AD131">
            <w:pPr>
              <w:spacing w:before="0" w:after="0"/>
            </w:pPr>
            <w:r>
              <w:rPr>
                <w:rFonts w:ascii="Arial" w:hAnsi="Arial" w:eastAsia="Arial"/>
                <w:b w:val="0"/>
                <w:sz w:val="16"/>
              </w:rPr>
              <w:t>État du remboursement.</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CB845C3">
            <w:pPr>
              <w:spacing w:before="0" w:after="0"/>
            </w:pPr>
            <w:r>
              <w:rPr>
                <w:rFonts w:ascii="Arial" w:hAnsi="Arial" w:eastAsia="Arial"/>
                <w:b w:val="0"/>
                <w:sz w:val="16"/>
              </w:rPr>
              <w:t>NOT NULL, DEFAULT DEMANDE</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834D102">
            <w:pPr>
              <w:spacing w:before="0" w:after="0"/>
            </w:pPr>
            <w:r>
              <w:rPr>
                <w:rFonts w:ascii="Arial" w:hAnsi="Arial" w:eastAsia="Arial"/>
                <w:b w:val="0"/>
                <w:sz w:val="16"/>
              </w:rPr>
              <w:t>DEMANDE, EN_COURS, REUSSI, ECHOUE ou ANNULE.</w:t>
            </w:r>
          </w:p>
        </w:tc>
      </w:tr>
      <w:tr w14:paraId="5AED3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F8E34F7">
            <w:pPr>
              <w:spacing w:before="0" w:after="0"/>
            </w:pPr>
            <w:r>
              <w:rPr>
                <w:rFonts w:ascii="Arial" w:hAnsi="Arial" w:eastAsia="Arial"/>
                <w:b w:val="0"/>
                <w:sz w:val="16"/>
              </w:rPr>
              <w:t>date_demande</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98C15EA">
            <w:pPr>
              <w:spacing w:before="0" w:after="0"/>
            </w:pPr>
            <w:r>
              <w:rPr>
                <w:rFonts w:ascii="Arial" w:hAnsi="Arial" w:eastAsia="Arial"/>
                <w:b w:val="0"/>
                <w:sz w:val="16"/>
              </w:rPr>
              <w:t>DATETIME</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5B400A3">
            <w:pPr>
              <w:spacing w:before="0" w:after="0"/>
            </w:pPr>
            <w:r>
              <w:rPr>
                <w:rFonts w:ascii="Arial" w:hAnsi="Arial" w:eastAsia="Arial"/>
                <w:b w:val="0"/>
                <w:sz w:val="16"/>
              </w:rPr>
              <w:t>Date de la demande.</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D2F3ECE">
            <w:pPr>
              <w:spacing w:before="0" w:after="0"/>
            </w:pPr>
            <w:r>
              <w:rPr>
                <w:rFonts w:ascii="Arial" w:hAnsi="Arial" w:eastAsia="Arial"/>
                <w:b w:val="0"/>
                <w:sz w:val="16"/>
              </w:rPr>
              <w:t>NOT NULL, DEFAULT CURRENT_TIMESTAMP</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4E7A38F">
            <w:pPr>
              <w:spacing w:before="0" w:after="0"/>
            </w:pPr>
            <w:r>
              <w:rPr>
                <w:rFonts w:ascii="Arial" w:hAnsi="Arial" w:eastAsia="Arial"/>
                <w:b w:val="0"/>
                <w:sz w:val="16"/>
              </w:rPr>
              <w:t>Ne peut pas être future.</w:t>
            </w:r>
          </w:p>
        </w:tc>
      </w:tr>
      <w:tr w14:paraId="0D39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42928CC">
            <w:pPr>
              <w:spacing w:before="0" w:after="0"/>
            </w:pPr>
            <w:r>
              <w:rPr>
                <w:rFonts w:ascii="Arial" w:hAnsi="Arial" w:eastAsia="Arial"/>
                <w:b w:val="0"/>
                <w:sz w:val="16"/>
              </w:rPr>
              <w:t>date_execution</w:t>
            </w:r>
          </w:p>
        </w:tc>
        <w:tc>
          <w:tcPr>
            <w:tcW w:w="17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3E4C55">
            <w:pPr>
              <w:spacing w:before="0" w:after="0"/>
            </w:pPr>
            <w:r>
              <w:rPr>
                <w:rFonts w:ascii="Arial" w:hAnsi="Arial" w:eastAsia="Arial"/>
                <w:b w:val="0"/>
                <w:sz w:val="16"/>
              </w:rPr>
              <w:t>DATETIME</w:t>
            </w:r>
          </w:p>
        </w:tc>
        <w:tc>
          <w:tcPr>
            <w:tcW w:w="326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05BF2B6">
            <w:pPr>
              <w:spacing w:before="0" w:after="0"/>
            </w:pPr>
            <w:r>
              <w:rPr>
                <w:rFonts w:ascii="Arial" w:hAnsi="Arial" w:eastAsia="Arial"/>
                <w:b w:val="0"/>
                <w:sz w:val="16"/>
              </w:rPr>
              <w:t>Date d’exécution.</w:t>
            </w:r>
          </w:p>
        </w:tc>
        <w:tc>
          <w:tcPr>
            <w:tcW w:w="217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E30515">
            <w:pPr>
              <w:spacing w:before="0" w:after="0"/>
            </w:pPr>
            <w:r>
              <w:rPr>
                <w:rFonts w:ascii="Arial" w:hAnsi="Arial" w:eastAsia="Arial"/>
                <w:b w:val="0"/>
                <w:sz w:val="16"/>
              </w:rPr>
              <w:t>NULL autorisé</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65AC801">
            <w:pPr>
              <w:spacing w:before="0" w:after="0"/>
            </w:pPr>
            <w:r>
              <w:rPr>
                <w:rFonts w:ascii="Arial" w:hAnsi="Arial" w:eastAsia="Arial"/>
                <w:b w:val="0"/>
                <w:sz w:val="16"/>
              </w:rPr>
              <w:t>Obligatoire lorsque le remboursement est REUSSI ou ECHOUE.</w:t>
            </w:r>
          </w:p>
        </w:tc>
      </w:tr>
    </w:tbl>
    <w:p w14:paraId="5655F51B">
      <w:pPr>
        <w:pStyle w:val="3"/>
      </w:pPr>
      <w:r>
        <w:t>Table CAUTION</w:t>
      </w:r>
    </w:p>
    <w:p w14:paraId="748C0D58">
      <w:r>
        <w:rPr>
          <w:b/>
        </w:rPr>
        <w:t xml:space="preserve">Rôle : </w:t>
      </w:r>
      <w:r>
        <w:t>Trace la préautorisation, la libération ou la retenue de la caution.</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2146"/>
        <w:gridCol w:w="5102"/>
      </w:tblGrid>
      <w:tr w14:paraId="12DB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2755C52">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AE118F0">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7B1B52A">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403DD25">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2DAF510">
            <w:pPr>
              <w:pStyle w:val="167"/>
              <w:spacing w:after="0" w:line="240" w:lineRule="auto"/>
            </w:pPr>
            <w:r>
              <w:rPr>
                <w:b/>
                <w:color w:val="FFFFFF"/>
                <w:sz w:val="16"/>
              </w:rPr>
              <w:t>CONTRAINTES / RÈGLES DE CALCUL</w:t>
            </w:r>
          </w:p>
        </w:tc>
      </w:tr>
      <w:tr w14:paraId="6AEA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C88F44A">
            <w:pPr>
              <w:pStyle w:val="167"/>
              <w:spacing w:after="0" w:line="240" w:lineRule="auto"/>
            </w:pPr>
            <w:r>
              <w:rPr>
                <w:b w:val="0"/>
                <w:sz w:val="15"/>
              </w:rPr>
              <w:t>id_caution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D28EF5F">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95DE4A">
            <w:pPr>
              <w:pStyle w:val="167"/>
              <w:spacing w:after="0" w:line="240" w:lineRule="auto"/>
            </w:pPr>
            <w:r>
              <w:rPr>
                <w:b w:val="0"/>
                <w:sz w:val="15"/>
              </w:rPr>
              <w:t>Identifiant de la caution.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D9415D">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54BFF6">
            <w:pPr>
              <w:pStyle w:val="167"/>
              <w:spacing w:after="0" w:line="240" w:lineRule="auto"/>
            </w:pPr>
            <w:r>
              <w:rPr>
                <w:b w:val="0"/>
                <w:sz w:val="15"/>
              </w:rPr>
              <w:t>Entier strictement positif.</w:t>
            </w:r>
          </w:p>
        </w:tc>
      </w:tr>
      <w:tr w14:paraId="58BC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54C5706">
            <w:pPr>
              <w:pStyle w:val="167"/>
              <w:spacing w:after="0" w:line="240" w:lineRule="auto"/>
            </w:pPr>
            <w:r>
              <w:rPr>
                <w:b w:val="0"/>
                <w:sz w:val="15"/>
              </w:rPr>
              <w:t>id_reservation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3FF4CE">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6A7B26">
            <w:pPr>
              <w:pStyle w:val="167"/>
              <w:spacing w:after="0" w:line="240" w:lineRule="auto"/>
            </w:pPr>
            <w:r>
              <w:rPr>
                <w:b w:val="0"/>
                <w:sz w:val="15"/>
              </w:rPr>
              <w:t>Réservation concernée.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E97F09B">
            <w:pPr>
              <w:pStyle w:val="167"/>
              <w:spacing w:after="0" w:line="240" w:lineRule="auto"/>
            </w:pPr>
            <w:r>
              <w:rPr>
                <w:b w:val="0"/>
                <w:sz w:val="15"/>
              </w:rPr>
              <w:t>FK → RESERVATION.id_reservation,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9684735">
            <w:pPr>
              <w:pStyle w:val="167"/>
              <w:spacing w:after="0" w:line="240" w:lineRule="auto"/>
            </w:pPr>
            <w:r>
              <w:rPr>
                <w:b w:val="0"/>
                <w:sz w:val="15"/>
              </w:rPr>
              <w:t>Une seule caution active par réservation.</w:t>
            </w:r>
          </w:p>
        </w:tc>
      </w:tr>
      <w:tr w14:paraId="6364A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2DC6C70">
            <w:pPr>
              <w:pStyle w:val="167"/>
              <w:spacing w:after="0" w:line="240" w:lineRule="auto"/>
            </w:pPr>
            <w:r>
              <w:rPr>
                <w:b w:val="0"/>
                <w:sz w:val="15"/>
              </w:rPr>
              <w:t>montant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B3FFCC7">
            <w:pPr>
              <w:pStyle w:val="167"/>
              <w:spacing w:after="0" w:line="240" w:lineRule="auto"/>
            </w:pPr>
            <w:r>
              <w:rPr>
                <w:b w:val="0"/>
                <w:sz w:val="15"/>
              </w:rPr>
              <w:t>DECIMAL(10,2)</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ADDC36">
            <w:pPr>
              <w:pStyle w:val="167"/>
              <w:spacing w:after="0" w:line="240" w:lineRule="auto"/>
            </w:pPr>
            <w:r>
              <w:rPr>
                <w:b w:val="0"/>
                <w:sz w:val="15"/>
              </w:rPr>
              <w:t>Montant bloqué.</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61275B6">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F4D7E22">
            <w:pPr>
              <w:pStyle w:val="167"/>
              <w:spacing w:after="0" w:line="240" w:lineRule="auto"/>
            </w:pPr>
            <w:r>
              <w:rPr>
                <w:b w:val="0"/>
                <w:sz w:val="15"/>
              </w:rPr>
              <w:t>≥ caution minimale de la catégorie.</w:t>
            </w:r>
          </w:p>
        </w:tc>
      </w:tr>
      <w:tr w14:paraId="6D4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DEFD03B">
            <w:pPr>
              <w:pStyle w:val="167"/>
              <w:spacing w:after="0" w:line="240" w:lineRule="auto"/>
            </w:pPr>
            <w:r>
              <w:rPr>
                <w:b w:val="0"/>
                <w:sz w:val="15"/>
              </w:rPr>
              <w:t>statut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88F12A">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4D530F1">
            <w:pPr>
              <w:pStyle w:val="167"/>
              <w:spacing w:after="0" w:line="240" w:lineRule="auto"/>
            </w:pPr>
            <w:r>
              <w:rPr>
                <w:b w:val="0"/>
                <w:sz w:val="15"/>
              </w:rPr>
              <w:t>État de la préautorisation.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D55414">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2BC64B9">
            <w:pPr>
              <w:pStyle w:val="167"/>
              <w:spacing w:after="0" w:line="240" w:lineRule="auto"/>
            </w:pPr>
            <w:r>
              <w:rPr>
                <w:b w:val="0"/>
                <w:sz w:val="15"/>
              </w:rPr>
              <w:t>DEMANDEE, AUTORISEE, REFUSEE, LIBEREE, RETENUE.</w:t>
            </w:r>
          </w:p>
        </w:tc>
      </w:tr>
      <w:tr w14:paraId="3ED67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6050A27">
            <w:pPr>
              <w:pStyle w:val="167"/>
              <w:spacing w:after="0" w:line="240" w:lineRule="auto"/>
            </w:pPr>
            <w:r>
              <w:rPr>
                <w:b w:val="0"/>
                <w:sz w:val="15"/>
              </w:rPr>
              <w:t>date_demande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E1C55F">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6DD029D">
            <w:pPr>
              <w:pStyle w:val="167"/>
              <w:spacing w:after="0" w:line="240" w:lineRule="auto"/>
            </w:pPr>
            <w:r>
              <w:rPr>
                <w:b w:val="0"/>
                <w:sz w:val="15"/>
              </w:rPr>
              <w:t>Date de la demande.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B23806B">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70EAAE8">
            <w:pPr>
              <w:pStyle w:val="167"/>
              <w:spacing w:after="0" w:line="240" w:lineRule="auto"/>
            </w:pPr>
            <w:r>
              <w:rPr>
                <w:b w:val="0"/>
                <w:sz w:val="15"/>
              </w:rPr>
              <w:t>Avant le paiement de confirmation.</w:t>
            </w:r>
          </w:p>
        </w:tc>
      </w:tr>
      <w:tr w14:paraId="21EE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484A10B">
            <w:pPr>
              <w:pStyle w:val="167"/>
              <w:spacing w:after="0" w:line="240" w:lineRule="auto"/>
            </w:pPr>
            <w:r>
              <w:rPr>
                <w:b w:val="0"/>
                <w:sz w:val="15"/>
              </w:rPr>
              <w:t>date_autorisation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7CAE3B">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7D77D35">
            <w:pPr>
              <w:pStyle w:val="167"/>
              <w:spacing w:after="0" w:line="240" w:lineRule="auto"/>
            </w:pPr>
            <w:r>
              <w:rPr>
                <w:b w:val="0"/>
                <w:sz w:val="15"/>
              </w:rPr>
              <w:t>Date d’autorisation.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CD00CE">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0688732">
            <w:pPr>
              <w:pStyle w:val="167"/>
              <w:spacing w:after="0" w:line="240" w:lineRule="auto"/>
            </w:pPr>
            <w:r>
              <w:rPr>
                <w:b w:val="0"/>
                <w:sz w:val="15"/>
              </w:rPr>
              <w:t>Obligatoire si statut = AUTORISEE.</w:t>
            </w:r>
          </w:p>
        </w:tc>
      </w:tr>
      <w:tr w14:paraId="00AD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B822FE1">
            <w:pPr>
              <w:pStyle w:val="167"/>
              <w:spacing w:after="0" w:line="240" w:lineRule="auto"/>
            </w:pPr>
            <w:r>
              <w:rPr>
                <w:b w:val="0"/>
                <w:sz w:val="15"/>
              </w:rPr>
              <w:t>date_liberation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8CF99B">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8906877">
            <w:pPr>
              <w:pStyle w:val="167"/>
              <w:spacing w:after="0" w:line="240" w:lineRule="auto"/>
            </w:pPr>
            <w:r>
              <w:rPr>
                <w:b w:val="0"/>
                <w:sz w:val="15"/>
              </w:rPr>
              <w:t>Date de libération.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27E9308">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723C55C">
            <w:pPr>
              <w:pStyle w:val="167"/>
              <w:spacing w:after="0" w:line="240" w:lineRule="auto"/>
            </w:pPr>
            <w:r>
              <w:rPr>
                <w:b w:val="0"/>
                <w:sz w:val="15"/>
              </w:rPr>
              <w:t>Obligatoire si statut = LIBEREE.</w:t>
            </w:r>
          </w:p>
        </w:tc>
      </w:tr>
      <w:tr w14:paraId="682B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30C5CFF">
            <w:pPr>
              <w:pStyle w:val="167"/>
              <w:spacing w:after="0" w:line="240" w:lineRule="auto"/>
            </w:pPr>
            <w:r>
              <w:rPr>
                <w:b w:val="0"/>
                <w:sz w:val="15"/>
              </w:rPr>
              <w:t>transaction_id</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C0FBFB">
            <w:pPr>
              <w:pStyle w:val="167"/>
              <w:spacing w:after="0" w:line="240" w:lineRule="auto"/>
            </w:pPr>
            <w:r>
              <w:rPr>
                <w:b w:val="0"/>
                <w:sz w:val="15"/>
              </w:rPr>
              <w:t>VARCHAR(100)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64CD941">
            <w:pPr>
              <w:pStyle w:val="167"/>
              <w:spacing w:after="0" w:line="240" w:lineRule="auto"/>
            </w:pPr>
            <w:r>
              <w:rPr>
                <w:b w:val="0"/>
                <w:sz w:val="15"/>
              </w:rPr>
              <w:t>Référence externe de préautorisation.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D3E112">
            <w:pPr>
              <w:pStyle w:val="167"/>
              <w:spacing w:after="0" w:line="240" w:lineRule="auto"/>
            </w:pPr>
            <w:r>
              <w:rPr>
                <w:b w:val="0"/>
                <w:sz w:val="15"/>
              </w:rPr>
              <w:t>UNIQUE, 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678967C">
            <w:pPr>
              <w:pStyle w:val="167"/>
              <w:spacing w:after="0" w:line="240" w:lineRule="auto"/>
            </w:pPr>
            <w:r>
              <w:rPr>
                <w:b w:val="0"/>
                <w:sz w:val="15"/>
              </w:rPr>
              <w:t>Obligatoire dès qu’une demande est transmise au prestataire.</w:t>
            </w:r>
          </w:p>
        </w:tc>
      </w:tr>
    </w:tbl>
    <w:p w14:paraId="0C652139"/>
    <w:p w14:paraId="4BE5EB7A">
      <w:pPr>
        <w:pStyle w:val="3"/>
      </w:pPr>
      <w:r>
        <w:t>Table AMENDE</w:t>
      </w:r>
    </w:p>
    <w:p w14:paraId="76478AA2">
      <w:r>
        <w:rPr>
          <w:b/>
        </w:rPr>
        <w:t xml:space="preserve">Rôle : </w:t>
      </w:r>
      <w:r>
        <w:t>Enregistre une amende ou pénalité imputée à une réservation.</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2146"/>
        <w:gridCol w:w="5102"/>
      </w:tblGrid>
      <w:tr w14:paraId="4DE95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CF39D19">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B80FFD2">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54FD577">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E941774">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C4B6075">
            <w:pPr>
              <w:pStyle w:val="167"/>
              <w:spacing w:after="0" w:line="240" w:lineRule="auto"/>
            </w:pPr>
            <w:r>
              <w:rPr>
                <w:b/>
                <w:color w:val="FFFFFF"/>
                <w:sz w:val="16"/>
              </w:rPr>
              <w:t>CONTRAINTES / RÈGLES DE CALCUL</w:t>
            </w:r>
          </w:p>
        </w:tc>
      </w:tr>
      <w:tr w14:paraId="381D7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DABE75C">
            <w:pPr>
              <w:pStyle w:val="167"/>
              <w:spacing w:after="0" w:line="240" w:lineRule="auto"/>
            </w:pPr>
            <w:r>
              <w:rPr>
                <w:b w:val="0"/>
                <w:sz w:val="15"/>
              </w:rPr>
              <w:t>id_amende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F01A00">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7D38A23">
            <w:pPr>
              <w:pStyle w:val="167"/>
              <w:spacing w:after="0" w:line="240" w:lineRule="auto"/>
            </w:pPr>
            <w:r>
              <w:rPr>
                <w:b w:val="0"/>
                <w:sz w:val="15"/>
              </w:rPr>
              <w:t>Identifiant de l’amende.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B51988">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4B34E4">
            <w:pPr>
              <w:pStyle w:val="167"/>
              <w:spacing w:after="0" w:line="240" w:lineRule="auto"/>
            </w:pPr>
            <w:r>
              <w:rPr>
                <w:b w:val="0"/>
                <w:sz w:val="15"/>
              </w:rPr>
              <w:t>Entier strictement positif.</w:t>
            </w:r>
          </w:p>
        </w:tc>
      </w:tr>
      <w:tr w14:paraId="6E184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1B5EED">
            <w:pPr>
              <w:pStyle w:val="167"/>
              <w:spacing w:after="0" w:line="240" w:lineRule="auto"/>
            </w:pPr>
            <w:r>
              <w:rPr>
                <w:b w:val="0"/>
                <w:sz w:val="15"/>
              </w:rPr>
              <w:t>id_reservation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0D8D817">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7DE9AE5">
            <w:pPr>
              <w:pStyle w:val="167"/>
              <w:spacing w:after="0" w:line="240" w:lineRule="auto"/>
            </w:pPr>
            <w:r>
              <w:rPr>
                <w:b w:val="0"/>
                <w:sz w:val="15"/>
              </w:rPr>
              <w:t>Réservation concernée.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2473FD">
            <w:pPr>
              <w:pStyle w:val="167"/>
              <w:spacing w:after="0" w:line="240" w:lineRule="auto"/>
            </w:pPr>
            <w:r>
              <w:rPr>
                <w:b w:val="0"/>
                <w:sz w:val="15"/>
              </w:rPr>
              <w:t>FK → RESERVATION.id_reservation,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895DB7">
            <w:pPr>
              <w:pStyle w:val="167"/>
              <w:spacing w:after="0" w:line="240" w:lineRule="auto"/>
            </w:pPr>
            <w:r>
              <w:rPr>
                <w:b w:val="0"/>
                <w:sz w:val="15"/>
              </w:rPr>
              <w:t>La réservation doit exister.</w:t>
            </w:r>
          </w:p>
        </w:tc>
      </w:tr>
      <w:tr w14:paraId="60C3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A8D5E8">
            <w:pPr>
              <w:pStyle w:val="167"/>
              <w:spacing w:after="0" w:line="240" w:lineRule="auto"/>
            </w:pPr>
            <w:r>
              <w:rPr>
                <w:b w:val="0"/>
                <w:sz w:val="15"/>
              </w:rPr>
              <w:t>motif</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4CF437">
            <w:pPr>
              <w:pStyle w:val="167"/>
              <w:spacing w:after="0" w:line="240" w:lineRule="auto"/>
            </w:pPr>
            <w:r>
              <w:rPr>
                <w:b w:val="0"/>
                <w:sz w:val="15"/>
              </w:rPr>
              <w:t>VARCHAR(100)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564DE01">
            <w:pPr>
              <w:pStyle w:val="167"/>
              <w:spacing w:after="0" w:line="240" w:lineRule="auto"/>
            </w:pPr>
            <w:r>
              <w:rPr>
                <w:b w:val="0"/>
                <w:sz w:val="15"/>
              </w:rPr>
              <w:t>Motif de l’amende.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48B71C">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B0AC608">
            <w:pPr>
              <w:pStyle w:val="167"/>
              <w:spacing w:after="0" w:line="240" w:lineRule="auto"/>
            </w:pPr>
            <w:r>
              <w:rPr>
                <w:b w:val="0"/>
                <w:sz w:val="15"/>
              </w:rPr>
              <w:t>RETARD, STATIONNEMENT, INFRACTION, CARBURANT, NETTOYAGE, AUTRE.</w:t>
            </w:r>
          </w:p>
        </w:tc>
      </w:tr>
      <w:tr w14:paraId="42501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39E3B3">
            <w:pPr>
              <w:pStyle w:val="167"/>
              <w:spacing w:after="0" w:line="240" w:lineRule="auto"/>
            </w:pPr>
            <w:r>
              <w:rPr>
                <w:b w:val="0"/>
                <w:sz w:val="15"/>
              </w:rPr>
              <w:t>montant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ECE0A6E">
            <w:pPr>
              <w:pStyle w:val="167"/>
              <w:spacing w:after="0" w:line="240" w:lineRule="auto"/>
            </w:pPr>
            <w:r>
              <w:rPr>
                <w:b w:val="0"/>
                <w:sz w:val="15"/>
              </w:rPr>
              <w:t>DECIMAL(10,2)</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2DB380E">
            <w:pPr>
              <w:pStyle w:val="167"/>
              <w:spacing w:after="0" w:line="240" w:lineRule="auto"/>
            </w:pPr>
            <w:r>
              <w:rPr>
                <w:b w:val="0"/>
                <w:sz w:val="15"/>
              </w:rPr>
              <w:t>Montant réclamé.</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DFAE809">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6701B7">
            <w:pPr>
              <w:pStyle w:val="167"/>
              <w:spacing w:after="0" w:line="240" w:lineRule="auto"/>
            </w:pPr>
            <w:r>
              <w:rPr>
                <w:b w:val="0"/>
                <w:sz w:val="15"/>
              </w:rPr>
              <w:t>Valeur &gt; 0.</w:t>
            </w:r>
          </w:p>
        </w:tc>
      </w:tr>
      <w:tr w14:paraId="7AF3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6F10042">
            <w:pPr>
              <w:pStyle w:val="167"/>
              <w:spacing w:after="0" w:line="240" w:lineRule="auto"/>
            </w:pPr>
            <w:r>
              <w:rPr>
                <w:b w:val="0"/>
                <w:sz w:val="15"/>
              </w:rPr>
              <w:t>statut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15039F">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74FC9E">
            <w:pPr>
              <w:pStyle w:val="167"/>
              <w:spacing w:after="0" w:line="240" w:lineRule="auto"/>
            </w:pPr>
            <w:r>
              <w:rPr>
                <w:b w:val="0"/>
                <w:sz w:val="15"/>
              </w:rPr>
              <w:t>État administratif.</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2282560">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10AA5E">
            <w:pPr>
              <w:pStyle w:val="167"/>
              <w:spacing w:after="0" w:line="240" w:lineRule="auto"/>
            </w:pPr>
            <w:r>
              <w:rPr>
                <w:b w:val="0"/>
                <w:sz w:val="15"/>
              </w:rPr>
              <w:t>EMISE, CONTESTEE, CONFIRMEE, PAYEE, ANNULEE.</w:t>
            </w:r>
          </w:p>
        </w:tc>
      </w:tr>
      <w:tr w14:paraId="09ACF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7BAE5D">
            <w:pPr>
              <w:pStyle w:val="167"/>
              <w:spacing w:after="0" w:line="240" w:lineRule="auto"/>
            </w:pPr>
            <w:r>
              <w:rPr>
                <w:b w:val="0"/>
                <w:sz w:val="15"/>
              </w:rPr>
              <w:t>date_creation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437E36F">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7ACE56">
            <w:pPr>
              <w:pStyle w:val="167"/>
              <w:spacing w:after="0" w:line="240" w:lineRule="auto"/>
            </w:pPr>
            <w:r>
              <w:rPr>
                <w:b w:val="0"/>
                <w:sz w:val="15"/>
              </w:rPr>
              <w:t>Date d’encodage.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4574C46">
            <w:pPr>
              <w:pStyle w:val="167"/>
              <w:spacing w:after="0" w:line="240" w:lineRule="auto"/>
            </w:pPr>
            <w:r>
              <w:rPr>
                <w:b w:val="0"/>
                <w:sz w:val="15"/>
              </w:rPr>
              <w:t>NOT NULL, DEFAULT CURRENT_TIMESTAMP</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1989261">
            <w:pPr>
              <w:pStyle w:val="167"/>
              <w:spacing w:after="0" w:line="240" w:lineRule="auto"/>
            </w:pPr>
            <w:r>
              <w:rPr>
                <w:b w:val="0"/>
                <w:sz w:val="15"/>
              </w:rPr>
              <w:t>Ne peut pas être future.</w:t>
            </w:r>
          </w:p>
        </w:tc>
      </w:tr>
    </w:tbl>
    <w:p w14:paraId="6337EB0C"/>
    <w:p w14:paraId="5CA7BFAA">
      <w:pPr>
        <w:pStyle w:val="3"/>
        <w:keepNext w:val="0"/>
        <w:keepLines w:val="0"/>
        <w:widowControl/>
        <w:suppressLineNumbers w:val="0"/>
      </w:pPr>
      <w:r>
        <w:t>Table INTERVENTION</w:t>
      </w:r>
    </w:p>
    <w:p w14:paraId="68BDC0E9">
      <w:pPr>
        <w:pStyle w:val="26"/>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Rôle :</w:t>
      </w:r>
      <w:r>
        <w:rPr>
          <w:rFonts w:hint="default" w:ascii="Calibri" w:hAnsi="Calibri" w:cs="Calibri"/>
          <w:sz w:val="20"/>
          <w:szCs w:val="20"/>
        </w:rPr>
        <w:t xml:space="preserve"> Planifie et suit une intervention réalisée par un mécanicien ou un nettoyeur.</w:t>
      </w:r>
    </w:p>
    <w:tbl>
      <w:tblPr>
        <w:tblStyle w:val="68"/>
        <w:tblW w:w="150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73"/>
        <w:gridCol w:w="1440"/>
        <w:gridCol w:w="2672"/>
        <w:gridCol w:w="3183"/>
        <w:gridCol w:w="6233"/>
      </w:tblGrid>
      <w:tr w14:paraId="7FFF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3" w:type="dxa"/>
            <w:shd w:val="clear" w:color="auto" w:fill="auto"/>
            <w:vAlign w:val="center"/>
          </w:tcPr>
          <w:p w14:paraId="2E9BFA87">
            <w:pPr>
              <w:keepNext w:val="0"/>
              <w:keepLines w:val="0"/>
              <w:pageBreakBefore w:val="0"/>
              <w:widowControl/>
              <w:suppressLineNumbers w:val="0"/>
              <w:kinsoku/>
              <w:wordWrap/>
              <w:overflowPunct/>
              <w:topLinePunct w:val="0"/>
              <w:autoSpaceDE/>
              <w:autoSpaceDN/>
              <w:bidi w:val="0"/>
              <w:adjustRightInd/>
              <w:snapToGrid/>
              <w:spacing w:after="15"/>
              <w:jc w:val="center"/>
              <w:textAlignment w:val="auto"/>
              <w:rPr>
                <w:rFonts w:hint="default" w:ascii="Calibri" w:hAnsi="Calibri" w:cs="Calibri" w:eastAsiaTheme="minorEastAsia"/>
                <w:b/>
                <w:bCs/>
                <w:sz w:val="15"/>
                <w:szCs w:val="15"/>
                <w:lang w:val="en-US" w:eastAsia="en-US" w:bidi="ar-SA"/>
              </w:rPr>
            </w:pPr>
            <w:r>
              <w:rPr>
                <w:rFonts w:hint="default" w:ascii="Calibri" w:hAnsi="Calibri" w:eastAsia="SimSun" w:cs="Calibri"/>
                <w:b/>
                <w:bCs/>
                <w:kern w:val="0"/>
                <w:sz w:val="15"/>
                <w:szCs w:val="15"/>
                <w:lang w:val="en-US" w:eastAsia="zh-CN" w:bidi="ar"/>
              </w:rPr>
              <w:t>NOM</w:t>
            </w:r>
          </w:p>
        </w:tc>
        <w:tc>
          <w:tcPr>
            <w:tcW w:w="1440" w:type="dxa"/>
            <w:shd w:val="clear" w:color="auto" w:fill="auto"/>
            <w:vAlign w:val="center"/>
          </w:tcPr>
          <w:p w14:paraId="1E9BB0AE">
            <w:pPr>
              <w:keepNext w:val="0"/>
              <w:keepLines w:val="0"/>
              <w:pageBreakBefore w:val="0"/>
              <w:widowControl/>
              <w:suppressLineNumbers w:val="0"/>
              <w:kinsoku/>
              <w:wordWrap/>
              <w:overflowPunct/>
              <w:topLinePunct w:val="0"/>
              <w:autoSpaceDE/>
              <w:autoSpaceDN/>
              <w:bidi w:val="0"/>
              <w:adjustRightInd/>
              <w:snapToGrid/>
              <w:spacing w:after="15"/>
              <w:jc w:val="center"/>
              <w:textAlignment w:val="auto"/>
              <w:rPr>
                <w:rFonts w:hint="default" w:ascii="Calibri" w:hAnsi="Calibri" w:cs="Calibri" w:eastAsiaTheme="minorEastAsia"/>
                <w:b/>
                <w:bCs/>
                <w:sz w:val="15"/>
                <w:szCs w:val="15"/>
                <w:lang w:val="en-US" w:eastAsia="en-US" w:bidi="ar-SA"/>
              </w:rPr>
            </w:pPr>
            <w:r>
              <w:rPr>
                <w:rFonts w:hint="default" w:ascii="Calibri" w:hAnsi="Calibri" w:eastAsia="SimSun" w:cs="Calibri"/>
                <w:b/>
                <w:bCs/>
                <w:kern w:val="0"/>
                <w:sz w:val="15"/>
                <w:szCs w:val="15"/>
                <w:lang w:val="en-US" w:eastAsia="zh-CN" w:bidi="ar"/>
              </w:rPr>
              <w:t>TYPE (long.)</w:t>
            </w:r>
          </w:p>
        </w:tc>
        <w:tc>
          <w:tcPr>
            <w:tcW w:w="2672" w:type="dxa"/>
            <w:shd w:val="clear" w:color="auto" w:fill="auto"/>
            <w:vAlign w:val="center"/>
          </w:tcPr>
          <w:p w14:paraId="0F198D02">
            <w:pPr>
              <w:keepNext w:val="0"/>
              <w:keepLines w:val="0"/>
              <w:pageBreakBefore w:val="0"/>
              <w:widowControl/>
              <w:suppressLineNumbers w:val="0"/>
              <w:kinsoku/>
              <w:wordWrap/>
              <w:overflowPunct/>
              <w:topLinePunct w:val="0"/>
              <w:autoSpaceDE/>
              <w:autoSpaceDN/>
              <w:bidi w:val="0"/>
              <w:adjustRightInd/>
              <w:snapToGrid/>
              <w:spacing w:after="15"/>
              <w:jc w:val="center"/>
              <w:textAlignment w:val="auto"/>
              <w:rPr>
                <w:rFonts w:hint="default" w:ascii="Calibri" w:hAnsi="Calibri" w:cs="Calibri" w:eastAsiaTheme="minorEastAsia"/>
                <w:b/>
                <w:bCs/>
                <w:sz w:val="15"/>
                <w:szCs w:val="15"/>
                <w:lang w:val="en-US" w:eastAsia="en-US" w:bidi="ar-SA"/>
              </w:rPr>
            </w:pPr>
            <w:r>
              <w:rPr>
                <w:rFonts w:hint="default" w:ascii="Calibri" w:hAnsi="Calibri" w:eastAsia="SimSun" w:cs="Calibri"/>
                <w:b/>
                <w:bCs/>
                <w:kern w:val="0"/>
                <w:sz w:val="15"/>
                <w:szCs w:val="15"/>
                <w:lang w:val="en-US" w:eastAsia="zh-CN" w:bidi="ar"/>
              </w:rPr>
              <w:t>DESCRIPTION</w:t>
            </w:r>
          </w:p>
        </w:tc>
        <w:tc>
          <w:tcPr>
            <w:tcW w:w="3183" w:type="dxa"/>
            <w:shd w:val="clear" w:color="auto" w:fill="auto"/>
            <w:vAlign w:val="center"/>
          </w:tcPr>
          <w:p w14:paraId="14ADBC13">
            <w:pPr>
              <w:keepNext w:val="0"/>
              <w:keepLines w:val="0"/>
              <w:pageBreakBefore w:val="0"/>
              <w:widowControl/>
              <w:suppressLineNumbers w:val="0"/>
              <w:kinsoku/>
              <w:wordWrap/>
              <w:overflowPunct/>
              <w:topLinePunct w:val="0"/>
              <w:autoSpaceDE/>
              <w:autoSpaceDN/>
              <w:bidi w:val="0"/>
              <w:adjustRightInd/>
              <w:snapToGrid/>
              <w:spacing w:after="15"/>
              <w:jc w:val="center"/>
              <w:textAlignment w:val="auto"/>
              <w:rPr>
                <w:rFonts w:hint="default" w:ascii="Calibri" w:hAnsi="Calibri" w:cs="Calibri" w:eastAsiaTheme="minorEastAsia"/>
                <w:b/>
                <w:bCs/>
                <w:sz w:val="15"/>
                <w:szCs w:val="15"/>
                <w:lang w:val="en-US" w:eastAsia="en-US" w:bidi="ar-SA"/>
              </w:rPr>
            </w:pPr>
            <w:r>
              <w:rPr>
                <w:rFonts w:hint="default" w:ascii="Calibri" w:hAnsi="Calibri" w:eastAsia="SimSun" w:cs="Calibri"/>
                <w:b/>
                <w:bCs/>
                <w:kern w:val="0"/>
                <w:sz w:val="15"/>
                <w:szCs w:val="15"/>
                <w:lang w:val="en-US" w:eastAsia="zh-CN" w:bidi="ar"/>
              </w:rPr>
              <w:t>PROPRIÉTÉS</w:t>
            </w:r>
          </w:p>
        </w:tc>
        <w:tc>
          <w:tcPr>
            <w:tcW w:w="6233" w:type="dxa"/>
            <w:shd w:val="clear" w:color="auto" w:fill="auto"/>
            <w:vAlign w:val="center"/>
          </w:tcPr>
          <w:p w14:paraId="6A067AE4">
            <w:pPr>
              <w:keepNext w:val="0"/>
              <w:keepLines w:val="0"/>
              <w:pageBreakBefore w:val="0"/>
              <w:widowControl/>
              <w:suppressLineNumbers w:val="0"/>
              <w:kinsoku/>
              <w:wordWrap/>
              <w:overflowPunct/>
              <w:topLinePunct w:val="0"/>
              <w:autoSpaceDE/>
              <w:autoSpaceDN/>
              <w:bidi w:val="0"/>
              <w:adjustRightInd/>
              <w:snapToGrid/>
              <w:spacing w:after="15"/>
              <w:jc w:val="center"/>
              <w:textAlignment w:val="auto"/>
              <w:rPr>
                <w:rFonts w:hint="default" w:ascii="Calibri" w:hAnsi="Calibri" w:cs="Calibri" w:eastAsiaTheme="minorEastAsia"/>
                <w:b/>
                <w:bCs/>
                <w:sz w:val="15"/>
                <w:szCs w:val="15"/>
                <w:lang w:val="en-US" w:eastAsia="en-US" w:bidi="ar-SA"/>
              </w:rPr>
            </w:pPr>
            <w:r>
              <w:rPr>
                <w:rFonts w:hint="default" w:ascii="Calibri" w:hAnsi="Calibri" w:eastAsia="SimSun" w:cs="Calibri"/>
                <w:b/>
                <w:bCs/>
                <w:kern w:val="0"/>
                <w:sz w:val="15"/>
                <w:szCs w:val="15"/>
                <w:lang w:val="en-US" w:eastAsia="zh-CN" w:bidi="ar"/>
              </w:rPr>
              <w:t>CONTRAINTES / RÈGLES DE CALCUL</w:t>
            </w:r>
          </w:p>
        </w:tc>
      </w:tr>
      <w:tr w14:paraId="6AF8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3" w:type="dxa"/>
            <w:shd w:val="clear" w:color="auto" w:fill="auto"/>
            <w:vAlign w:val="center"/>
          </w:tcPr>
          <w:p w14:paraId="30CA5E62">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Style w:val="12"/>
                <w:rFonts w:hint="default" w:ascii="Calibri" w:hAnsi="Calibri" w:eastAsia="SimSun" w:cs="Calibri"/>
                <w:kern w:val="0"/>
                <w:sz w:val="15"/>
                <w:szCs w:val="15"/>
                <w:lang w:val="en-US" w:eastAsia="zh-CN" w:bidi="ar"/>
              </w:rPr>
              <w:t>id_intervention</w:t>
            </w:r>
          </w:p>
        </w:tc>
        <w:tc>
          <w:tcPr>
            <w:tcW w:w="1440" w:type="dxa"/>
            <w:shd w:val="clear" w:color="auto" w:fill="auto"/>
            <w:vAlign w:val="center"/>
          </w:tcPr>
          <w:p w14:paraId="087904F7">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INT</w:t>
            </w:r>
          </w:p>
        </w:tc>
        <w:tc>
          <w:tcPr>
            <w:tcW w:w="2672" w:type="dxa"/>
            <w:shd w:val="clear" w:color="auto" w:fill="auto"/>
            <w:vAlign w:val="center"/>
          </w:tcPr>
          <w:p w14:paraId="1F1E4BEE">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Identifiant unique de l’intervention.</w:t>
            </w:r>
          </w:p>
        </w:tc>
        <w:tc>
          <w:tcPr>
            <w:tcW w:w="3183" w:type="dxa"/>
            <w:shd w:val="clear" w:color="auto" w:fill="auto"/>
            <w:vAlign w:val="center"/>
          </w:tcPr>
          <w:p w14:paraId="49363C88">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PK, AUTO_INCREMENT, NOT NULL</w:t>
            </w:r>
          </w:p>
        </w:tc>
        <w:tc>
          <w:tcPr>
            <w:tcW w:w="6233" w:type="dxa"/>
            <w:shd w:val="clear" w:color="auto" w:fill="auto"/>
            <w:vAlign w:val="center"/>
          </w:tcPr>
          <w:p w14:paraId="668E06D0">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Entier strictement positif.</w:t>
            </w:r>
          </w:p>
        </w:tc>
      </w:tr>
      <w:tr w14:paraId="57EAF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3" w:type="dxa"/>
            <w:shd w:val="clear" w:color="auto" w:fill="auto"/>
            <w:vAlign w:val="center"/>
          </w:tcPr>
          <w:p w14:paraId="2E6319CA">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Style w:val="12"/>
                <w:rFonts w:hint="default" w:ascii="Calibri" w:hAnsi="Calibri" w:eastAsia="SimSun" w:cs="Calibri"/>
                <w:kern w:val="0"/>
                <w:sz w:val="15"/>
                <w:szCs w:val="15"/>
                <w:lang w:val="en-US" w:eastAsia="zh-CN" w:bidi="ar"/>
              </w:rPr>
              <w:t>id_reservation</w:t>
            </w:r>
          </w:p>
        </w:tc>
        <w:tc>
          <w:tcPr>
            <w:tcW w:w="1440" w:type="dxa"/>
            <w:shd w:val="clear" w:color="auto" w:fill="auto"/>
            <w:vAlign w:val="center"/>
          </w:tcPr>
          <w:p w14:paraId="4B992C52">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INT</w:t>
            </w:r>
          </w:p>
        </w:tc>
        <w:tc>
          <w:tcPr>
            <w:tcW w:w="2672" w:type="dxa"/>
            <w:shd w:val="clear" w:color="auto" w:fill="auto"/>
            <w:vAlign w:val="center"/>
          </w:tcPr>
          <w:p w14:paraId="3691242E">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Réservation à l’origine de l’intervention.</w:t>
            </w:r>
          </w:p>
        </w:tc>
        <w:tc>
          <w:tcPr>
            <w:tcW w:w="3183" w:type="dxa"/>
            <w:shd w:val="clear" w:color="auto" w:fill="auto"/>
            <w:vAlign w:val="center"/>
          </w:tcPr>
          <w:p w14:paraId="2B6689DC">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FK → RESERVATION.id_reservation, NULL autorisé</w:t>
            </w:r>
          </w:p>
        </w:tc>
        <w:tc>
          <w:tcPr>
            <w:tcW w:w="6233" w:type="dxa"/>
            <w:shd w:val="clear" w:color="auto" w:fill="auto"/>
            <w:vAlign w:val="center"/>
          </w:tcPr>
          <w:p w14:paraId="494643E4">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Obligatoire lorsque l’intervention découle d’une location. Peut être vide pour une maintenance ou un nettoyage planifié indépendamment d’une réservation.</w:t>
            </w:r>
          </w:p>
        </w:tc>
      </w:tr>
      <w:tr w14:paraId="5AA6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3" w:type="dxa"/>
            <w:shd w:val="clear" w:color="auto" w:fill="auto"/>
            <w:vAlign w:val="center"/>
          </w:tcPr>
          <w:p w14:paraId="59B0D554">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Style w:val="12"/>
                <w:rFonts w:hint="default" w:ascii="Calibri" w:hAnsi="Calibri" w:eastAsia="SimSun" w:cs="Calibri"/>
                <w:kern w:val="0"/>
                <w:sz w:val="15"/>
                <w:szCs w:val="15"/>
                <w:lang w:val="en-US" w:eastAsia="zh-CN" w:bidi="ar"/>
              </w:rPr>
              <w:t>id_vehicule</w:t>
            </w:r>
          </w:p>
        </w:tc>
        <w:tc>
          <w:tcPr>
            <w:tcW w:w="1440" w:type="dxa"/>
            <w:shd w:val="clear" w:color="auto" w:fill="auto"/>
            <w:vAlign w:val="center"/>
          </w:tcPr>
          <w:p w14:paraId="30C76CA5">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INT</w:t>
            </w:r>
          </w:p>
        </w:tc>
        <w:tc>
          <w:tcPr>
            <w:tcW w:w="2672" w:type="dxa"/>
            <w:shd w:val="clear" w:color="auto" w:fill="auto"/>
            <w:vAlign w:val="center"/>
          </w:tcPr>
          <w:p w14:paraId="272FFC26">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Véhicule concerné par l’intervention.</w:t>
            </w:r>
          </w:p>
        </w:tc>
        <w:tc>
          <w:tcPr>
            <w:tcW w:w="3183" w:type="dxa"/>
            <w:shd w:val="clear" w:color="auto" w:fill="auto"/>
            <w:vAlign w:val="center"/>
          </w:tcPr>
          <w:p w14:paraId="696D3EB8">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FK → VEHICULE.id_vehicule, NOT NULL</w:t>
            </w:r>
          </w:p>
        </w:tc>
        <w:tc>
          <w:tcPr>
            <w:tcW w:w="6233" w:type="dxa"/>
            <w:shd w:val="clear" w:color="auto" w:fill="auto"/>
            <w:vAlign w:val="center"/>
          </w:tcPr>
          <w:p w14:paraId="6A8A5798">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Le véhicule doit exister.</w:t>
            </w:r>
          </w:p>
        </w:tc>
      </w:tr>
      <w:tr w14:paraId="5D9E9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3" w:type="dxa"/>
            <w:shd w:val="clear" w:color="auto" w:fill="auto"/>
            <w:vAlign w:val="center"/>
          </w:tcPr>
          <w:p w14:paraId="35EDE0BA">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Style w:val="12"/>
                <w:rFonts w:hint="default" w:ascii="Calibri" w:hAnsi="Calibri" w:eastAsia="SimSun" w:cs="Calibri"/>
                <w:kern w:val="0"/>
                <w:sz w:val="15"/>
                <w:szCs w:val="15"/>
                <w:lang w:val="en-US" w:eastAsia="zh-CN" w:bidi="ar"/>
              </w:rPr>
              <w:t>id_intervenant</w:t>
            </w:r>
          </w:p>
        </w:tc>
        <w:tc>
          <w:tcPr>
            <w:tcW w:w="1440" w:type="dxa"/>
            <w:shd w:val="clear" w:color="auto" w:fill="auto"/>
            <w:vAlign w:val="center"/>
          </w:tcPr>
          <w:p w14:paraId="610F7F49">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INT</w:t>
            </w:r>
          </w:p>
        </w:tc>
        <w:tc>
          <w:tcPr>
            <w:tcW w:w="2672" w:type="dxa"/>
            <w:shd w:val="clear" w:color="auto" w:fill="auto"/>
            <w:vAlign w:val="center"/>
          </w:tcPr>
          <w:p w14:paraId="2B22CF31">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Utilisateur chargé de réaliser l’intervention.</w:t>
            </w:r>
          </w:p>
        </w:tc>
        <w:tc>
          <w:tcPr>
            <w:tcW w:w="3183" w:type="dxa"/>
            <w:shd w:val="clear" w:color="auto" w:fill="auto"/>
            <w:vAlign w:val="center"/>
          </w:tcPr>
          <w:p w14:paraId="227438CE">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FK → UTILISATEUR.id_utilisateur, NOT NULL</w:t>
            </w:r>
          </w:p>
        </w:tc>
        <w:tc>
          <w:tcPr>
            <w:tcW w:w="6233" w:type="dxa"/>
            <w:shd w:val="clear" w:color="auto" w:fill="auto"/>
            <w:vAlign w:val="center"/>
          </w:tcPr>
          <w:p w14:paraId="2415D8A6">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 xml:space="preserve">L’utilisateur doit avoir le rôle </w:t>
            </w:r>
            <w:r>
              <w:rPr>
                <w:rStyle w:val="12"/>
                <w:rFonts w:hint="default" w:ascii="Calibri" w:hAnsi="Calibri" w:eastAsia="SimSun" w:cs="Calibri"/>
                <w:kern w:val="0"/>
                <w:sz w:val="15"/>
                <w:szCs w:val="15"/>
                <w:lang w:val="en-US" w:eastAsia="zh-CN" w:bidi="ar"/>
              </w:rPr>
              <w:t>MECANICIEN</w:t>
            </w:r>
            <w:r>
              <w:rPr>
                <w:rFonts w:hint="default" w:ascii="Calibri" w:hAnsi="Calibri" w:eastAsia="SimSun" w:cs="Calibri"/>
                <w:kern w:val="0"/>
                <w:sz w:val="15"/>
                <w:szCs w:val="15"/>
                <w:lang w:val="en-US" w:eastAsia="zh-CN" w:bidi="ar"/>
              </w:rPr>
              <w:t xml:space="preserve"> ou </w:t>
            </w:r>
            <w:r>
              <w:rPr>
                <w:rStyle w:val="12"/>
                <w:rFonts w:hint="default" w:ascii="Calibri" w:hAnsi="Calibri" w:eastAsia="SimSun" w:cs="Calibri"/>
                <w:kern w:val="0"/>
                <w:sz w:val="15"/>
                <w:szCs w:val="15"/>
                <w:lang w:val="en-US" w:eastAsia="zh-CN" w:bidi="ar"/>
              </w:rPr>
              <w:t>NETTOYEUR</w:t>
            </w:r>
            <w:r>
              <w:rPr>
                <w:rFonts w:hint="default" w:ascii="Calibri" w:hAnsi="Calibri" w:eastAsia="SimSun" w:cs="Calibri"/>
                <w:kern w:val="0"/>
                <w:sz w:val="15"/>
                <w:szCs w:val="15"/>
                <w:lang w:val="en-US" w:eastAsia="zh-CN" w:bidi="ar"/>
              </w:rPr>
              <w:t>.</w:t>
            </w:r>
          </w:p>
        </w:tc>
      </w:tr>
      <w:tr w14:paraId="2D25F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3" w:type="dxa"/>
            <w:shd w:val="clear" w:color="auto" w:fill="auto"/>
            <w:vAlign w:val="center"/>
          </w:tcPr>
          <w:p w14:paraId="5B3747B4">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Style w:val="12"/>
                <w:rFonts w:hint="default" w:ascii="Calibri" w:hAnsi="Calibri" w:eastAsia="SimSun" w:cs="Calibri"/>
                <w:kern w:val="0"/>
                <w:sz w:val="15"/>
                <w:szCs w:val="15"/>
                <w:lang w:val="en-US" w:eastAsia="zh-CN" w:bidi="ar"/>
              </w:rPr>
              <w:t>type</w:t>
            </w:r>
          </w:p>
        </w:tc>
        <w:tc>
          <w:tcPr>
            <w:tcW w:w="1440" w:type="dxa"/>
            <w:shd w:val="clear" w:color="auto" w:fill="auto"/>
            <w:vAlign w:val="center"/>
          </w:tcPr>
          <w:p w14:paraId="744AC29B">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VARCHAR(20)</w:t>
            </w:r>
          </w:p>
        </w:tc>
        <w:tc>
          <w:tcPr>
            <w:tcW w:w="2672" w:type="dxa"/>
            <w:shd w:val="clear" w:color="auto" w:fill="auto"/>
            <w:vAlign w:val="center"/>
          </w:tcPr>
          <w:p w14:paraId="34A80CA7">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Nature de l’intervention.</w:t>
            </w:r>
          </w:p>
        </w:tc>
        <w:tc>
          <w:tcPr>
            <w:tcW w:w="3183" w:type="dxa"/>
            <w:shd w:val="clear" w:color="auto" w:fill="auto"/>
            <w:vAlign w:val="center"/>
          </w:tcPr>
          <w:p w14:paraId="309AF82A">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NOT NULL</w:t>
            </w:r>
          </w:p>
        </w:tc>
        <w:tc>
          <w:tcPr>
            <w:tcW w:w="6233" w:type="dxa"/>
            <w:shd w:val="clear" w:color="auto" w:fill="auto"/>
            <w:vAlign w:val="center"/>
          </w:tcPr>
          <w:p w14:paraId="374D8493">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 xml:space="preserve">Valeurs autorisées : </w:t>
            </w:r>
            <w:r>
              <w:rPr>
                <w:rStyle w:val="12"/>
                <w:rFonts w:hint="default" w:ascii="Calibri" w:hAnsi="Calibri" w:eastAsia="SimSun" w:cs="Calibri"/>
                <w:kern w:val="0"/>
                <w:sz w:val="15"/>
                <w:szCs w:val="15"/>
                <w:lang w:val="en-US" w:eastAsia="zh-CN" w:bidi="ar"/>
              </w:rPr>
              <w:t>MECANIQUE</w:t>
            </w:r>
            <w:r>
              <w:rPr>
                <w:rFonts w:hint="default" w:ascii="Calibri" w:hAnsi="Calibri" w:eastAsia="SimSun" w:cs="Calibri"/>
                <w:kern w:val="0"/>
                <w:sz w:val="15"/>
                <w:szCs w:val="15"/>
                <w:lang w:val="en-US" w:eastAsia="zh-CN" w:bidi="ar"/>
              </w:rPr>
              <w:t xml:space="preserve">, </w:t>
            </w:r>
            <w:r>
              <w:rPr>
                <w:rStyle w:val="12"/>
                <w:rFonts w:hint="default" w:ascii="Calibri" w:hAnsi="Calibri" w:eastAsia="SimSun" w:cs="Calibri"/>
                <w:kern w:val="0"/>
                <w:sz w:val="15"/>
                <w:szCs w:val="15"/>
                <w:lang w:val="en-US" w:eastAsia="zh-CN" w:bidi="ar"/>
              </w:rPr>
              <w:t>NETTOYAGE</w:t>
            </w:r>
            <w:r>
              <w:rPr>
                <w:rFonts w:hint="default" w:ascii="Calibri" w:hAnsi="Calibri" w:eastAsia="SimSun" w:cs="Calibri"/>
                <w:kern w:val="0"/>
                <w:sz w:val="15"/>
                <w:szCs w:val="15"/>
                <w:lang w:val="en-US" w:eastAsia="zh-CN" w:bidi="ar"/>
              </w:rPr>
              <w:t>.</w:t>
            </w:r>
          </w:p>
        </w:tc>
      </w:tr>
      <w:tr w14:paraId="2564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3" w:type="dxa"/>
            <w:shd w:val="clear" w:color="auto" w:fill="auto"/>
            <w:vAlign w:val="center"/>
          </w:tcPr>
          <w:p w14:paraId="28249E82">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Style w:val="12"/>
                <w:rFonts w:hint="default" w:ascii="Calibri" w:hAnsi="Calibri" w:eastAsia="SimSun" w:cs="Calibri"/>
                <w:kern w:val="0"/>
                <w:sz w:val="15"/>
                <w:szCs w:val="15"/>
                <w:lang w:val="en-US" w:eastAsia="zh-CN" w:bidi="ar"/>
              </w:rPr>
              <w:t>statut</w:t>
            </w:r>
          </w:p>
        </w:tc>
        <w:tc>
          <w:tcPr>
            <w:tcW w:w="1440" w:type="dxa"/>
            <w:shd w:val="clear" w:color="auto" w:fill="auto"/>
            <w:vAlign w:val="center"/>
          </w:tcPr>
          <w:p w14:paraId="4548A63A">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VARCHAR(20)</w:t>
            </w:r>
          </w:p>
        </w:tc>
        <w:tc>
          <w:tcPr>
            <w:tcW w:w="2672" w:type="dxa"/>
            <w:shd w:val="clear" w:color="auto" w:fill="auto"/>
            <w:vAlign w:val="center"/>
          </w:tcPr>
          <w:p w14:paraId="627F5144">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État de traitement de l’intervention.</w:t>
            </w:r>
          </w:p>
        </w:tc>
        <w:tc>
          <w:tcPr>
            <w:tcW w:w="3183" w:type="dxa"/>
            <w:shd w:val="clear" w:color="auto" w:fill="auto"/>
            <w:vAlign w:val="center"/>
          </w:tcPr>
          <w:p w14:paraId="24139636">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 xml:space="preserve">NOT NULL, DEFAULT </w:t>
            </w:r>
            <w:r>
              <w:rPr>
                <w:rStyle w:val="12"/>
                <w:rFonts w:hint="default" w:ascii="Calibri" w:hAnsi="Calibri" w:eastAsia="SimSun" w:cs="Calibri"/>
                <w:kern w:val="0"/>
                <w:sz w:val="15"/>
                <w:szCs w:val="15"/>
                <w:lang w:val="en-US" w:eastAsia="zh-CN" w:bidi="ar"/>
              </w:rPr>
              <w:t>PLANIFIEE</w:t>
            </w:r>
          </w:p>
        </w:tc>
        <w:tc>
          <w:tcPr>
            <w:tcW w:w="6233" w:type="dxa"/>
            <w:shd w:val="clear" w:color="auto" w:fill="auto"/>
            <w:vAlign w:val="center"/>
          </w:tcPr>
          <w:p w14:paraId="77E1BFB9">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 xml:space="preserve">Valeurs autorisées : </w:t>
            </w:r>
            <w:r>
              <w:rPr>
                <w:rStyle w:val="12"/>
                <w:rFonts w:hint="default" w:ascii="Calibri" w:hAnsi="Calibri" w:eastAsia="SimSun" w:cs="Calibri"/>
                <w:kern w:val="0"/>
                <w:sz w:val="15"/>
                <w:szCs w:val="15"/>
                <w:lang w:val="en-US" w:eastAsia="zh-CN" w:bidi="ar"/>
              </w:rPr>
              <w:t>PLANIFIEE</w:t>
            </w:r>
            <w:r>
              <w:rPr>
                <w:rFonts w:hint="default" w:ascii="Calibri" w:hAnsi="Calibri" w:eastAsia="SimSun" w:cs="Calibri"/>
                <w:kern w:val="0"/>
                <w:sz w:val="15"/>
                <w:szCs w:val="15"/>
                <w:lang w:val="en-US" w:eastAsia="zh-CN" w:bidi="ar"/>
              </w:rPr>
              <w:t xml:space="preserve">, </w:t>
            </w:r>
            <w:r>
              <w:rPr>
                <w:rStyle w:val="12"/>
                <w:rFonts w:hint="default" w:ascii="Calibri" w:hAnsi="Calibri" w:eastAsia="SimSun" w:cs="Calibri"/>
                <w:kern w:val="0"/>
                <w:sz w:val="15"/>
                <w:szCs w:val="15"/>
                <w:lang w:val="en-US" w:eastAsia="zh-CN" w:bidi="ar"/>
              </w:rPr>
              <w:t>ATTRIBUEE</w:t>
            </w:r>
            <w:r>
              <w:rPr>
                <w:rFonts w:hint="default" w:ascii="Calibri" w:hAnsi="Calibri" w:eastAsia="SimSun" w:cs="Calibri"/>
                <w:kern w:val="0"/>
                <w:sz w:val="15"/>
                <w:szCs w:val="15"/>
                <w:lang w:val="en-US" w:eastAsia="zh-CN" w:bidi="ar"/>
              </w:rPr>
              <w:t xml:space="preserve">, </w:t>
            </w:r>
            <w:r>
              <w:rPr>
                <w:rStyle w:val="12"/>
                <w:rFonts w:hint="default" w:ascii="Calibri" w:hAnsi="Calibri" w:eastAsia="SimSun" w:cs="Calibri"/>
                <w:kern w:val="0"/>
                <w:sz w:val="15"/>
                <w:szCs w:val="15"/>
                <w:lang w:val="en-US" w:eastAsia="zh-CN" w:bidi="ar"/>
              </w:rPr>
              <w:t>EN_COURS</w:t>
            </w:r>
            <w:r>
              <w:rPr>
                <w:rFonts w:hint="default" w:ascii="Calibri" w:hAnsi="Calibri" w:eastAsia="SimSun" w:cs="Calibri"/>
                <w:kern w:val="0"/>
                <w:sz w:val="15"/>
                <w:szCs w:val="15"/>
                <w:lang w:val="en-US" w:eastAsia="zh-CN" w:bidi="ar"/>
              </w:rPr>
              <w:t xml:space="preserve">, </w:t>
            </w:r>
            <w:r>
              <w:rPr>
                <w:rStyle w:val="12"/>
                <w:rFonts w:hint="default" w:ascii="Calibri" w:hAnsi="Calibri" w:eastAsia="SimSun" w:cs="Calibri"/>
                <w:kern w:val="0"/>
                <w:sz w:val="15"/>
                <w:szCs w:val="15"/>
                <w:lang w:val="en-US" w:eastAsia="zh-CN" w:bidi="ar"/>
              </w:rPr>
              <w:t>TERMINEE</w:t>
            </w:r>
            <w:r>
              <w:rPr>
                <w:rFonts w:hint="default" w:ascii="Calibri" w:hAnsi="Calibri" w:eastAsia="SimSun" w:cs="Calibri"/>
                <w:kern w:val="0"/>
                <w:sz w:val="15"/>
                <w:szCs w:val="15"/>
                <w:lang w:val="en-US" w:eastAsia="zh-CN" w:bidi="ar"/>
              </w:rPr>
              <w:t xml:space="preserve">, </w:t>
            </w:r>
            <w:r>
              <w:rPr>
                <w:rStyle w:val="12"/>
                <w:rFonts w:hint="default" w:ascii="Calibri" w:hAnsi="Calibri" w:eastAsia="SimSun" w:cs="Calibri"/>
                <w:kern w:val="0"/>
                <w:sz w:val="15"/>
                <w:szCs w:val="15"/>
                <w:lang w:val="en-US" w:eastAsia="zh-CN" w:bidi="ar"/>
              </w:rPr>
              <w:t>ANNULEE</w:t>
            </w:r>
            <w:r>
              <w:rPr>
                <w:rFonts w:hint="default" w:ascii="Calibri" w:hAnsi="Calibri" w:eastAsia="SimSun" w:cs="Calibri"/>
                <w:kern w:val="0"/>
                <w:sz w:val="15"/>
                <w:szCs w:val="15"/>
                <w:lang w:val="en-US" w:eastAsia="zh-CN" w:bidi="ar"/>
              </w:rPr>
              <w:t>.</w:t>
            </w:r>
          </w:p>
        </w:tc>
      </w:tr>
      <w:tr w14:paraId="5929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3" w:type="dxa"/>
            <w:shd w:val="clear" w:color="auto" w:fill="auto"/>
            <w:vAlign w:val="center"/>
          </w:tcPr>
          <w:p w14:paraId="3E5CAD97">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Style w:val="12"/>
                <w:rFonts w:hint="default" w:ascii="Calibri" w:hAnsi="Calibri" w:eastAsia="SimSun" w:cs="Calibri"/>
                <w:kern w:val="0"/>
                <w:sz w:val="15"/>
                <w:szCs w:val="15"/>
                <w:lang w:val="en-US" w:eastAsia="zh-CN" w:bidi="ar"/>
              </w:rPr>
              <w:t>date_debut</w:t>
            </w:r>
          </w:p>
        </w:tc>
        <w:tc>
          <w:tcPr>
            <w:tcW w:w="1440" w:type="dxa"/>
            <w:shd w:val="clear" w:color="auto" w:fill="auto"/>
            <w:vAlign w:val="center"/>
          </w:tcPr>
          <w:p w14:paraId="6F7FEFF0">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DATETIME</w:t>
            </w:r>
          </w:p>
        </w:tc>
        <w:tc>
          <w:tcPr>
            <w:tcW w:w="2672" w:type="dxa"/>
            <w:shd w:val="clear" w:color="auto" w:fill="auto"/>
            <w:vAlign w:val="center"/>
          </w:tcPr>
          <w:p w14:paraId="105B4735">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Date et heure de début prévue ou réelle.</w:t>
            </w:r>
          </w:p>
        </w:tc>
        <w:tc>
          <w:tcPr>
            <w:tcW w:w="3183" w:type="dxa"/>
            <w:shd w:val="clear" w:color="auto" w:fill="auto"/>
            <w:vAlign w:val="center"/>
          </w:tcPr>
          <w:p w14:paraId="12133916">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NOT NULL</w:t>
            </w:r>
          </w:p>
        </w:tc>
        <w:tc>
          <w:tcPr>
            <w:tcW w:w="6233" w:type="dxa"/>
            <w:shd w:val="clear" w:color="auto" w:fill="auto"/>
            <w:vAlign w:val="center"/>
          </w:tcPr>
          <w:p w14:paraId="048EC788">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 xml:space="preserve">Ne doit pas être postérieure à </w:t>
            </w:r>
            <w:r>
              <w:rPr>
                <w:rStyle w:val="12"/>
                <w:rFonts w:hint="default" w:ascii="Calibri" w:hAnsi="Calibri" w:eastAsia="SimSun" w:cs="Calibri"/>
                <w:kern w:val="0"/>
                <w:sz w:val="15"/>
                <w:szCs w:val="15"/>
                <w:lang w:val="en-US" w:eastAsia="zh-CN" w:bidi="ar"/>
              </w:rPr>
              <w:t>date_fin</w:t>
            </w:r>
            <w:r>
              <w:rPr>
                <w:rFonts w:hint="default" w:ascii="Calibri" w:hAnsi="Calibri" w:eastAsia="SimSun" w:cs="Calibri"/>
                <w:kern w:val="0"/>
                <w:sz w:val="15"/>
                <w:szCs w:val="15"/>
                <w:lang w:val="en-US" w:eastAsia="zh-CN" w:bidi="ar"/>
              </w:rPr>
              <w:t>.</w:t>
            </w:r>
          </w:p>
        </w:tc>
      </w:tr>
      <w:tr w14:paraId="0658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3" w:type="dxa"/>
            <w:shd w:val="clear" w:color="auto" w:fill="auto"/>
            <w:vAlign w:val="center"/>
          </w:tcPr>
          <w:p w14:paraId="2E737CFC">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Style w:val="12"/>
                <w:rFonts w:hint="default" w:ascii="Calibri" w:hAnsi="Calibri" w:eastAsia="SimSun" w:cs="Calibri"/>
                <w:kern w:val="0"/>
                <w:sz w:val="15"/>
                <w:szCs w:val="15"/>
                <w:lang w:val="en-US" w:eastAsia="zh-CN" w:bidi="ar"/>
              </w:rPr>
              <w:t>date_fin</w:t>
            </w:r>
          </w:p>
        </w:tc>
        <w:tc>
          <w:tcPr>
            <w:tcW w:w="1440" w:type="dxa"/>
            <w:shd w:val="clear" w:color="auto" w:fill="auto"/>
            <w:vAlign w:val="center"/>
          </w:tcPr>
          <w:p w14:paraId="5DD9408C">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DATETIME</w:t>
            </w:r>
          </w:p>
        </w:tc>
        <w:tc>
          <w:tcPr>
            <w:tcW w:w="2672" w:type="dxa"/>
            <w:shd w:val="clear" w:color="auto" w:fill="auto"/>
            <w:vAlign w:val="center"/>
          </w:tcPr>
          <w:p w14:paraId="3247CF9C">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Date et heure de fin prévue ou réelle.</w:t>
            </w:r>
          </w:p>
        </w:tc>
        <w:tc>
          <w:tcPr>
            <w:tcW w:w="3183" w:type="dxa"/>
            <w:shd w:val="clear" w:color="auto" w:fill="auto"/>
            <w:vAlign w:val="center"/>
          </w:tcPr>
          <w:p w14:paraId="1886939A">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NULL autorisé</w:t>
            </w:r>
          </w:p>
        </w:tc>
        <w:tc>
          <w:tcPr>
            <w:tcW w:w="6233" w:type="dxa"/>
            <w:shd w:val="clear" w:color="auto" w:fill="auto"/>
            <w:vAlign w:val="center"/>
          </w:tcPr>
          <w:p w14:paraId="142D8647">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 xml:space="preserve">Obligatoire lorsque </w:t>
            </w:r>
            <w:r>
              <w:rPr>
                <w:rStyle w:val="12"/>
                <w:rFonts w:hint="default" w:ascii="Calibri" w:hAnsi="Calibri" w:eastAsia="SimSun" w:cs="Calibri"/>
                <w:kern w:val="0"/>
                <w:sz w:val="15"/>
                <w:szCs w:val="15"/>
                <w:lang w:val="en-US" w:eastAsia="zh-CN" w:bidi="ar"/>
              </w:rPr>
              <w:t>statut = TERMINEE</w:t>
            </w:r>
            <w:r>
              <w:rPr>
                <w:rFonts w:hint="default" w:ascii="Calibri" w:hAnsi="Calibri" w:eastAsia="SimSun" w:cs="Calibri"/>
                <w:kern w:val="0"/>
                <w:sz w:val="15"/>
                <w:szCs w:val="15"/>
                <w:lang w:val="en-US" w:eastAsia="zh-CN" w:bidi="ar"/>
              </w:rPr>
              <w:t>.</w:t>
            </w:r>
          </w:p>
        </w:tc>
      </w:tr>
      <w:tr w14:paraId="054B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3" w:type="dxa"/>
            <w:shd w:val="clear" w:color="auto" w:fill="auto"/>
            <w:vAlign w:val="center"/>
          </w:tcPr>
          <w:p w14:paraId="79E8B393">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Style w:val="12"/>
                <w:rFonts w:hint="default" w:ascii="Calibri" w:hAnsi="Calibri" w:eastAsia="SimSun" w:cs="Calibri"/>
                <w:kern w:val="0"/>
                <w:sz w:val="15"/>
                <w:szCs w:val="15"/>
                <w:lang w:val="en-US" w:eastAsia="zh-CN" w:bidi="ar"/>
              </w:rPr>
              <w:t>cout_total</w:t>
            </w:r>
          </w:p>
        </w:tc>
        <w:tc>
          <w:tcPr>
            <w:tcW w:w="1440" w:type="dxa"/>
            <w:shd w:val="clear" w:color="auto" w:fill="auto"/>
            <w:vAlign w:val="center"/>
          </w:tcPr>
          <w:p w14:paraId="1C24A07A">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DECIMAL(10,2)</w:t>
            </w:r>
          </w:p>
        </w:tc>
        <w:tc>
          <w:tcPr>
            <w:tcW w:w="2672" w:type="dxa"/>
            <w:shd w:val="clear" w:color="auto" w:fill="auto"/>
            <w:vAlign w:val="center"/>
          </w:tcPr>
          <w:p w14:paraId="50DD70D9">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Coût total de l’intervention.</w:t>
            </w:r>
          </w:p>
        </w:tc>
        <w:tc>
          <w:tcPr>
            <w:tcW w:w="3183" w:type="dxa"/>
            <w:shd w:val="clear" w:color="auto" w:fill="auto"/>
            <w:vAlign w:val="center"/>
          </w:tcPr>
          <w:p w14:paraId="18FE3D90">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NULL autorisé</w:t>
            </w:r>
          </w:p>
        </w:tc>
        <w:tc>
          <w:tcPr>
            <w:tcW w:w="6233" w:type="dxa"/>
            <w:shd w:val="clear" w:color="auto" w:fill="auto"/>
            <w:vAlign w:val="center"/>
          </w:tcPr>
          <w:p w14:paraId="3116B23D">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Valeur supérieure ou égale à 0 €.</w:t>
            </w:r>
          </w:p>
        </w:tc>
      </w:tr>
      <w:tr w14:paraId="4682C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73" w:type="dxa"/>
            <w:shd w:val="clear" w:color="auto" w:fill="auto"/>
            <w:vAlign w:val="center"/>
          </w:tcPr>
          <w:p w14:paraId="25B847CD">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Style w:val="12"/>
                <w:rFonts w:hint="default" w:ascii="Calibri" w:hAnsi="Calibri" w:eastAsia="SimSun" w:cs="Calibri"/>
                <w:kern w:val="0"/>
                <w:sz w:val="15"/>
                <w:szCs w:val="15"/>
                <w:lang w:val="en-US" w:eastAsia="zh-CN" w:bidi="ar"/>
              </w:rPr>
              <w:t>remarques</w:t>
            </w:r>
          </w:p>
        </w:tc>
        <w:tc>
          <w:tcPr>
            <w:tcW w:w="1440" w:type="dxa"/>
            <w:shd w:val="clear" w:color="auto" w:fill="auto"/>
            <w:vAlign w:val="center"/>
          </w:tcPr>
          <w:p w14:paraId="69CF0DA8">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TEXT</w:t>
            </w:r>
          </w:p>
        </w:tc>
        <w:tc>
          <w:tcPr>
            <w:tcW w:w="2672" w:type="dxa"/>
            <w:shd w:val="clear" w:color="auto" w:fill="auto"/>
            <w:vAlign w:val="center"/>
          </w:tcPr>
          <w:p w14:paraId="6EA336BD">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Consignes, diagnostic ou compte rendu de l’intervention.</w:t>
            </w:r>
          </w:p>
        </w:tc>
        <w:tc>
          <w:tcPr>
            <w:tcW w:w="3183" w:type="dxa"/>
            <w:shd w:val="clear" w:color="auto" w:fill="auto"/>
            <w:vAlign w:val="center"/>
          </w:tcPr>
          <w:p w14:paraId="230D086F">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NULL autorisé</w:t>
            </w:r>
          </w:p>
        </w:tc>
        <w:tc>
          <w:tcPr>
            <w:tcW w:w="6233" w:type="dxa"/>
            <w:shd w:val="clear" w:color="auto" w:fill="auto"/>
            <w:vAlign w:val="center"/>
          </w:tcPr>
          <w:p w14:paraId="45C33640">
            <w:pPr>
              <w:keepNext w:val="0"/>
              <w:keepLines w:val="0"/>
              <w:pageBreakBefore w:val="0"/>
              <w:widowControl/>
              <w:suppressLineNumbers w:val="0"/>
              <w:kinsoku/>
              <w:wordWrap/>
              <w:overflowPunct/>
              <w:topLinePunct w:val="0"/>
              <w:autoSpaceDE/>
              <w:autoSpaceDN/>
              <w:bidi w:val="0"/>
              <w:adjustRightInd/>
              <w:snapToGrid/>
              <w:spacing w:after="15"/>
              <w:jc w:val="left"/>
              <w:textAlignment w:val="auto"/>
              <w:rPr>
                <w:rFonts w:hint="default" w:ascii="Calibri" w:hAnsi="Calibri" w:cs="Calibri" w:eastAsiaTheme="minorEastAsia"/>
                <w:sz w:val="15"/>
                <w:szCs w:val="15"/>
                <w:lang w:val="en-US" w:eastAsia="en-US" w:bidi="ar-SA"/>
              </w:rPr>
            </w:pPr>
            <w:r>
              <w:rPr>
                <w:rFonts w:hint="default" w:ascii="Calibri" w:hAnsi="Calibri" w:eastAsia="SimSun" w:cs="Calibri"/>
                <w:kern w:val="0"/>
                <w:sz w:val="15"/>
                <w:szCs w:val="15"/>
                <w:lang w:val="en-US" w:eastAsia="zh-CN" w:bidi="ar"/>
              </w:rPr>
              <w:t>Texte libre.</w:t>
            </w:r>
          </w:p>
        </w:tc>
      </w:tr>
    </w:tbl>
    <w:p w14:paraId="0946CBB4"/>
    <w:p w14:paraId="54830544">
      <w:pPr>
        <w:pStyle w:val="3"/>
      </w:pPr>
      <w:r>
        <w:t>Table ACCES_VEHICULE</w:t>
      </w:r>
    </w:p>
    <w:p w14:paraId="500F295F">
      <w:r>
        <w:t>Rôle : Gère les autorisations temporaires de verrouillage et de déverrouillage.</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0"/>
        <w:gridCol w:w="1668"/>
        <w:gridCol w:w="3288"/>
        <w:gridCol w:w="2328"/>
        <w:gridCol w:w="5080"/>
      </w:tblGrid>
      <w:tr w14:paraId="42B6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BAFD13F">
            <w:pPr>
              <w:spacing w:before="0" w:after="0"/>
            </w:pPr>
            <w:r>
              <w:rPr>
                <w:rFonts w:ascii="Arial" w:hAnsi="Arial" w:eastAsia="Arial"/>
                <w:b/>
                <w:color w:val="FFFFFF"/>
                <w:sz w:val="16"/>
              </w:rPr>
              <w:t>NOM</w:t>
            </w:r>
          </w:p>
        </w:tc>
        <w:tc>
          <w:tcPr>
            <w:tcW w:w="166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FDD74E5">
            <w:pPr>
              <w:spacing w:before="0" w:after="0"/>
            </w:pPr>
            <w:r>
              <w:rPr>
                <w:rFonts w:ascii="Arial" w:hAnsi="Arial" w:eastAsia="Arial"/>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A868DF6">
            <w:pPr>
              <w:spacing w:before="0" w:after="0"/>
            </w:pPr>
            <w:r>
              <w:rPr>
                <w:rFonts w:ascii="Arial" w:hAnsi="Arial" w:eastAsia="Arial"/>
                <w:b/>
                <w:color w:val="FFFFFF"/>
                <w:sz w:val="16"/>
              </w:rPr>
              <w:t>DESCRIPTION</w:t>
            </w:r>
          </w:p>
        </w:tc>
        <w:tc>
          <w:tcPr>
            <w:tcW w:w="232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2CD38DD">
            <w:pPr>
              <w:spacing w:before="0" w:after="0"/>
            </w:pPr>
            <w:r>
              <w:rPr>
                <w:rFonts w:ascii="Arial" w:hAnsi="Arial" w:eastAsia="Arial"/>
                <w:b/>
                <w:color w:val="FFFFFF"/>
                <w:sz w:val="16"/>
              </w:rPr>
              <w:t>PROPRIÉTÉS</w:t>
            </w:r>
          </w:p>
        </w:tc>
        <w:tc>
          <w:tcPr>
            <w:tcW w:w="508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12C9C6B">
            <w:pPr>
              <w:spacing w:before="0" w:after="0"/>
            </w:pPr>
            <w:r>
              <w:rPr>
                <w:rFonts w:ascii="Arial" w:hAnsi="Arial" w:eastAsia="Arial"/>
                <w:b/>
                <w:color w:val="FFFFFF"/>
                <w:sz w:val="16"/>
              </w:rPr>
              <w:t>CONTRAINTES / RÈGLES DE CALCUL</w:t>
            </w:r>
          </w:p>
        </w:tc>
      </w:tr>
      <w:tr w14:paraId="36C3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DCE2149">
            <w:pPr>
              <w:spacing w:before="0" w:after="0"/>
            </w:pPr>
            <w:r>
              <w:rPr>
                <w:rFonts w:ascii="Arial" w:hAnsi="Arial" w:eastAsia="Arial"/>
                <w:b w:val="0"/>
                <w:sz w:val="16"/>
              </w:rPr>
              <w:t>id_acces</w:t>
            </w:r>
          </w:p>
        </w:tc>
        <w:tc>
          <w:tcPr>
            <w:tcW w:w="16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0FF664">
            <w:pPr>
              <w:spacing w:before="0" w:after="0"/>
            </w:pPr>
            <w:r>
              <w:rPr>
                <w:rFonts w:ascii="Arial" w:hAnsi="Arial" w:eastAsia="Arial"/>
                <w:b w:val="0"/>
                <w:sz w:val="16"/>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D0DE801">
            <w:pPr>
              <w:spacing w:before="0" w:after="0"/>
            </w:pPr>
            <w:r>
              <w:rPr>
                <w:rFonts w:ascii="Arial" w:hAnsi="Arial" w:eastAsia="Arial"/>
                <w:b w:val="0"/>
                <w:sz w:val="16"/>
              </w:rPr>
              <w:t>Identifiant de l’autorisation temporaire.</w:t>
            </w:r>
          </w:p>
        </w:tc>
        <w:tc>
          <w:tcPr>
            <w:tcW w:w="23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90660D">
            <w:pPr>
              <w:spacing w:before="0" w:after="0"/>
            </w:pPr>
            <w:r>
              <w:rPr>
                <w:rFonts w:ascii="Arial" w:hAnsi="Arial" w:eastAsia="Arial"/>
                <w:b w:val="0"/>
                <w:sz w:val="16"/>
              </w:rPr>
              <w:t>PK, AUTO_INCREMENT, NOT NULL</w:t>
            </w:r>
          </w:p>
        </w:tc>
        <w:tc>
          <w:tcPr>
            <w:tcW w:w="50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CD64238">
            <w:pPr>
              <w:spacing w:before="0" w:after="0"/>
            </w:pPr>
            <w:r>
              <w:rPr>
                <w:rFonts w:ascii="Arial" w:hAnsi="Arial" w:eastAsia="Arial"/>
                <w:b w:val="0"/>
                <w:sz w:val="16"/>
              </w:rPr>
              <w:t>Entier strictement positif.</w:t>
            </w:r>
          </w:p>
        </w:tc>
      </w:tr>
      <w:tr w14:paraId="44724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DEF98D">
            <w:pPr>
              <w:spacing w:before="0" w:after="0"/>
            </w:pPr>
            <w:r>
              <w:rPr>
                <w:rFonts w:ascii="Arial" w:hAnsi="Arial" w:eastAsia="Arial"/>
                <w:b w:val="0"/>
                <w:sz w:val="16"/>
              </w:rPr>
              <w:t>id_vehicule</w:t>
            </w:r>
          </w:p>
        </w:tc>
        <w:tc>
          <w:tcPr>
            <w:tcW w:w="16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BDCFFB">
            <w:pPr>
              <w:spacing w:before="0" w:after="0"/>
            </w:pPr>
            <w:r>
              <w:rPr>
                <w:rFonts w:ascii="Arial" w:hAnsi="Arial" w:eastAsia="Arial"/>
                <w:b w:val="0"/>
                <w:sz w:val="16"/>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527A366">
            <w:pPr>
              <w:spacing w:before="0" w:after="0"/>
            </w:pPr>
            <w:r>
              <w:rPr>
                <w:rFonts w:ascii="Arial" w:hAnsi="Arial" w:eastAsia="Arial"/>
                <w:b w:val="0"/>
                <w:sz w:val="16"/>
              </w:rPr>
              <w:t>Véhicule concerné.</w:t>
            </w:r>
          </w:p>
        </w:tc>
        <w:tc>
          <w:tcPr>
            <w:tcW w:w="23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D53456">
            <w:pPr>
              <w:spacing w:before="0" w:after="0"/>
            </w:pPr>
            <w:r>
              <w:rPr>
                <w:rFonts w:ascii="Arial" w:hAnsi="Arial" w:eastAsia="Arial"/>
                <w:b w:val="0"/>
                <w:sz w:val="16"/>
              </w:rPr>
              <w:t>FK → VEHICULE.id_vehicule, NOT NULL</w:t>
            </w:r>
          </w:p>
        </w:tc>
        <w:tc>
          <w:tcPr>
            <w:tcW w:w="50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DD6DFB">
            <w:pPr>
              <w:spacing w:before="0" w:after="0"/>
            </w:pPr>
            <w:r>
              <w:rPr>
                <w:rFonts w:ascii="Arial" w:hAnsi="Arial" w:eastAsia="Arial"/>
                <w:b w:val="0"/>
                <w:sz w:val="16"/>
              </w:rPr>
              <w:t>Le véhicule doit exister.</w:t>
            </w:r>
          </w:p>
        </w:tc>
      </w:tr>
      <w:tr w14:paraId="15EB7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5B8894">
            <w:pPr>
              <w:spacing w:before="0" w:after="0"/>
            </w:pPr>
            <w:r>
              <w:rPr>
                <w:rFonts w:ascii="Arial" w:hAnsi="Arial" w:eastAsia="Arial"/>
                <w:b w:val="0"/>
                <w:sz w:val="16"/>
              </w:rPr>
              <w:t>id_utilisateur</w:t>
            </w:r>
          </w:p>
        </w:tc>
        <w:tc>
          <w:tcPr>
            <w:tcW w:w="16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7809928">
            <w:pPr>
              <w:spacing w:before="0" w:after="0"/>
            </w:pPr>
            <w:r>
              <w:rPr>
                <w:rFonts w:ascii="Arial" w:hAnsi="Arial" w:eastAsia="Arial"/>
                <w:b w:val="0"/>
                <w:sz w:val="16"/>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78D81C8">
            <w:pPr>
              <w:spacing w:before="0" w:after="0"/>
            </w:pPr>
            <w:r>
              <w:rPr>
                <w:rFonts w:ascii="Arial" w:hAnsi="Arial" w:eastAsia="Arial"/>
                <w:b w:val="0"/>
                <w:sz w:val="16"/>
              </w:rPr>
              <w:t>Utilisateur autorisé.</w:t>
            </w:r>
          </w:p>
        </w:tc>
        <w:tc>
          <w:tcPr>
            <w:tcW w:w="23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821F815">
            <w:pPr>
              <w:spacing w:before="0" w:after="0"/>
            </w:pPr>
            <w:r>
              <w:rPr>
                <w:rFonts w:ascii="Arial" w:hAnsi="Arial" w:eastAsia="Arial"/>
                <w:b w:val="0"/>
                <w:sz w:val="16"/>
              </w:rPr>
              <w:t>FK → UTILISATEUR.id_utilisateur, NOT NULL</w:t>
            </w:r>
          </w:p>
        </w:tc>
        <w:tc>
          <w:tcPr>
            <w:tcW w:w="50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F09758">
            <w:pPr>
              <w:spacing w:before="0" w:after="0"/>
            </w:pPr>
            <w:r>
              <w:rPr>
                <w:rFonts w:ascii="Arial" w:hAnsi="Arial" w:eastAsia="Arial"/>
                <w:b w:val="0"/>
                <w:sz w:val="16"/>
              </w:rPr>
              <w:t>L’utilisateur doit exister.</w:t>
            </w:r>
          </w:p>
        </w:tc>
      </w:tr>
      <w:tr w14:paraId="5D6B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2458A08">
            <w:pPr>
              <w:spacing w:before="0" w:after="0"/>
            </w:pPr>
            <w:r>
              <w:rPr>
                <w:rFonts w:ascii="Arial" w:hAnsi="Arial" w:eastAsia="Arial"/>
                <w:b w:val="0"/>
                <w:sz w:val="16"/>
              </w:rPr>
              <w:t>id_reservation</w:t>
            </w:r>
          </w:p>
        </w:tc>
        <w:tc>
          <w:tcPr>
            <w:tcW w:w="16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69B8EF">
            <w:pPr>
              <w:spacing w:before="0" w:after="0"/>
            </w:pPr>
            <w:r>
              <w:rPr>
                <w:rFonts w:ascii="Arial" w:hAnsi="Arial" w:eastAsia="Arial"/>
                <w:b w:val="0"/>
                <w:sz w:val="16"/>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7E77833">
            <w:pPr>
              <w:spacing w:before="0" w:after="0"/>
            </w:pPr>
            <w:r>
              <w:rPr>
                <w:rFonts w:ascii="Arial" w:hAnsi="Arial" w:eastAsia="Arial"/>
                <w:b w:val="0"/>
                <w:sz w:val="16"/>
              </w:rPr>
              <w:t>Réservation concernée pour un client.</w:t>
            </w:r>
          </w:p>
        </w:tc>
        <w:tc>
          <w:tcPr>
            <w:tcW w:w="23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4999F7F">
            <w:pPr>
              <w:spacing w:before="0" w:after="0"/>
            </w:pPr>
            <w:r>
              <w:rPr>
                <w:rFonts w:ascii="Arial" w:hAnsi="Arial" w:eastAsia="Arial"/>
                <w:b w:val="0"/>
                <w:sz w:val="16"/>
              </w:rPr>
              <w:t>FK → RESERVATION.id_reservation, NULL autorisé</w:t>
            </w:r>
          </w:p>
        </w:tc>
        <w:tc>
          <w:tcPr>
            <w:tcW w:w="50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E20EEA8">
            <w:pPr>
              <w:spacing w:before="0" w:after="0"/>
            </w:pPr>
            <w:r>
              <w:rPr>
                <w:rFonts w:ascii="Arial" w:hAnsi="Arial" w:eastAsia="Arial"/>
                <w:b w:val="0"/>
                <w:sz w:val="16"/>
              </w:rPr>
              <w:t>Renseignée pour un accès lié à une location.</w:t>
            </w:r>
          </w:p>
        </w:tc>
      </w:tr>
      <w:tr w14:paraId="2F75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AB13BDE">
            <w:pPr>
              <w:spacing w:before="0" w:after="0"/>
            </w:pPr>
            <w:r>
              <w:rPr>
                <w:rFonts w:ascii="Arial" w:hAnsi="Arial" w:eastAsia="Arial"/>
                <w:b w:val="0"/>
                <w:sz w:val="16"/>
              </w:rPr>
              <w:t>id_intervention</w:t>
            </w:r>
          </w:p>
        </w:tc>
        <w:tc>
          <w:tcPr>
            <w:tcW w:w="16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A3B458">
            <w:pPr>
              <w:spacing w:before="0" w:after="0"/>
            </w:pPr>
            <w:r>
              <w:rPr>
                <w:rFonts w:ascii="Arial" w:hAnsi="Arial" w:eastAsia="Arial"/>
                <w:b w:val="0"/>
                <w:sz w:val="16"/>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9EEEE7">
            <w:pPr>
              <w:spacing w:before="0" w:after="0"/>
            </w:pPr>
            <w:r>
              <w:rPr>
                <w:rFonts w:ascii="Arial" w:hAnsi="Arial" w:eastAsia="Arial"/>
                <w:b w:val="0"/>
                <w:sz w:val="16"/>
              </w:rPr>
              <w:t>Intervention concernée pour un mécanicien ou nettoyeur.</w:t>
            </w:r>
          </w:p>
        </w:tc>
        <w:tc>
          <w:tcPr>
            <w:tcW w:w="23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0EEE9D">
            <w:pPr>
              <w:spacing w:before="0" w:after="0"/>
            </w:pPr>
            <w:r>
              <w:rPr>
                <w:rFonts w:ascii="Arial" w:hAnsi="Arial" w:eastAsia="Arial"/>
                <w:b w:val="0"/>
                <w:sz w:val="16"/>
              </w:rPr>
              <w:t>FK → INTERVENTION.id_intervention, NULL autorisé</w:t>
            </w:r>
          </w:p>
        </w:tc>
        <w:tc>
          <w:tcPr>
            <w:tcW w:w="50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67D589">
            <w:pPr>
              <w:spacing w:before="0" w:after="0"/>
            </w:pPr>
            <w:r>
              <w:rPr>
                <w:rFonts w:ascii="Arial" w:hAnsi="Arial" w:eastAsia="Arial"/>
                <w:b w:val="0"/>
                <w:sz w:val="16"/>
              </w:rPr>
              <w:t>Renseignée pour un accès technique.</w:t>
            </w:r>
          </w:p>
        </w:tc>
      </w:tr>
      <w:tr w14:paraId="50C4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4E08D57">
            <w:pPr>
              <w:spacing w:before="0" w:after="0"/>
            </w:pPr>
            <w:r>
              <w:rPr>
                <w:rFonts w:ascii="Arial" w:hAnsi="Arial" w:eastAsia="Arial"/>
                <w:b w:val="0"/>
                <w:sz w:val="16"/>
              </w:rPr>
              <w:t>date_debut_validite</w:t>
            </w:r>
          </w:p>
        </w:tc>
        <w:tc>
          <w:tcPr>
            <w:tcW w:w="16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855C8A">
            <w:pPr>
              <w:spacing w:before="0" w:after="0"/>
            </w:pPr>
            <w:r>
              <w:rPr>
                <w:rFonts w:ascii="Arial" w:hAnsi="Arial" w:eastAsia="Arial"/>
                <w:b w:val="0"/>
                <w:sz w:val="16"/>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8522A9">
            <w:pPr>
              <w:spacing w:before="0" w:after="0"/>
            </w:pPr>
            <w:r>
              <w:rPr>
                <w:rFonts w:ascii="Arial" w:hAnsi="Arial" w:eastAsia="Arial"/>
                <w:b w:val="0"/>
                <w:sz w:val="16"/>
              </w:rPr>
              <w:t>Début de l’autorisation.</w:t>
            </w:r>
          </w:p>
        </w:tc>
        <w:tc>
          <w:tcPr>
            <w:tcW w:w="23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DC145E">
            <w:pPr>
              <w:spacing w:before="0" w:after="0"/>
            </w:pPr>
            <w:r>
              <w:rPr>
                <w:rFonts w:ascii="Arial" w:hAnsi="Arial" w:eastAsia="Arial"/>
                <w:b w:val="0"/>
                <w:sz w:val="16"/>
              </w:rPr>
              <w:t>NOT NULL</w:t>
            </w:r>
          </w:p>
        </w:tc>
        <w:tc>
          <w:tcPr>
            <w:tcW w:w="50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E44F90A">
            <w:pPr>
              <w:spacing w:before="0" w:after="0"/>
            </w:pPr>
            <w:r>
              <w:rPr>
                <w:rFonts w:ascii="Arial" w:hAnsi="Arial" w:eastAsia="Arial"/>
                <w:b w:val="0"/>
                <w:sz w:val="16"/>
              </w:rPr>
              <w:t>Doit précéder date_fin_validite.</w:t>
            </w:r>
          </w:p>
        </w:tc>
      </w:tr>
      <w:tr w14:paraId="2B5A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F3FF9B0">
            <w:pPr>
              <w:spacing w:before="0" w:after="0"/>
            </w:pPr>
            <w:r>
              <w:rPr>
                <w:rFonts w:ascii="Arial" w:hAnsi="Arial" w:eastAsia="Arial"/>
                <w:b w:val="0"/>
                <w:sz w:val="16"/>
              </w:rPr>
              <w:t>date_fin_validite</w:t>
            </w:r>
          </w:p>
        </w:tc>
        <w:tc>
          <w:tcPr>
            <w:tcW w:w="16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A3079D">
            <w:pPr>
              <w:spacing w:before="0" w:after="0"/>
            </w:pPr>
            <w:r>
              <w:rPr>
                <w:rFonts w:ascii="Arial" w:hAnsi="Arial" w:eastAsia="Arial"/>
                <w:b w:val="0"/>
                <w:sz w:val="16"/>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30C6CC">
            <w:pPr>
              <w:spacing w:before="0" w:after="0"/>
            </w:pPr>
            <w:r>
              <w:rPr>
                <w:rFonts w:ascii="Arial" w:hAnsi="Arial" w:eastAsia="Arial"/>
                <w:b w:val="0"/>
                <w:sz w:val="16"/>
              </w:rPr>
              <w:t>Fin de l’autorisation.</w:t>
            </w:r>
          </w:p>
        </w:tc>
        <w:tc>
          <w:tcPr>
            <w:tcW w:w="23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DB53F26">
            <w:pPr>
              <w:spacing w:before="0" w:after="0"/>
            </w:pPr>
            <w:r>
              <w:rPr>
                <w:rFonts w:ascii="Arial" w:hAnsi="Arial" w:eastAsia="Arial"/>
                <w:b w:val="0"/>
                <w:sz w:val="16"/>
              </w:rPr>
              <w:t>NOT NULL</w:t>
            </w:r>
          </w:p>
        </w:tc>
        <w:tc>
          <w:tcPr>
            <w:tcW w:w="50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5A1A8B">
            <w:pPr>
              <w:spacing w:before="0" w:after="0"/>
            </w:pPr>
            <w:r>
              <w:rPr>
                <w:rFonts w:ascii="Arial" w:hAnsi="Arial" w:eastAsia="Arial"/>
                <w:b w:val="0"/>
                <w:sz w:val="16"/>
              </w:rPr>
              <w:t>Strictement postérieure à date_debut_validite.</w:t>
            </w:r>
          </w:p>
        </w:tc>
      </w:tr>
      <w:tr w14:paraId="25BEF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031551">
            <w:pPr>
              <w:spacing w:before="0" w:after="0"/>
            </w:pPr>
            <w:r>
              <w:rPr>
                <w:rFonts w:ascii="Arial" w:hAnsi="Arial" w:eastAsia="Arial"/>
                <w:b w:val="0"/>
                <w:sz w:val="16"/>
              </w:rPr>
              <w:t>statut</w:t>
            </w:r>
          </w:p>
        </w:tc>
        <w:tc>
          <w:tcPr>
            <w:tcW w:w="16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01EAEF4">
            <w:pPr>
              <w:spacing w:before="0" w:after="0"/>
            </w:pPr>
            <w:r>
              <w:rPr>
                <w:rFonts w:ascii="Arial" w:hAnsi="Arial" w:eastAsia="Arial"/>
                <w:b w:val="0"/>
                <w:sz w:val="16"/>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97D007C">
            <w:pPr>
              <w:spacing w:before="0" w:after="0"/>
            </w:pPr>
            <w:r>
              <w:rPr>
                <w:rFonts w:ascii="Arial" w:hAnsi="Arial" w:eastAsia="Arial"/>
                <w:b w:val="0"/>
                <w:sz w:val="16"/>
              </w:rPr>
              <w:t>État de l’autorisation.</w:t>
            </w:r>
          </w:p>
        </w:tc>
        <w:tc>
          <w:tcPr>
            <w:tcW w:w="232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AC8DBB3">
            <w:pPr>
              <w:spacing w:before="0" w:after="0"/>
            </w:pPr>
            <w:r>
              <w:rPr>
                <w:rFonts w:ascii="Arial" w:hAnsi="Arial" w:eastAsia="Arial"/>
                <w:b w:val="0"/>
                <w:sz w:val="16"/>
              </w:rPr>
              <w:t>NOT NULL</w:t>
            </w:r>
          </w:p>
        </w:tc>
        <w:tc>
          <w:tcPr>
            <w:tcW w:w="508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7948627">
            <w:pPr>
              <w:spacing w:before="0" w:after="0"/>
            </w:pPr>
            <w:r>
              <w:rPr>
                <w:rFonts w:ascii="Arial" w:hAnsi="Arial" w:eastAsia="Arial"/>
                <w:b w:val="0"/>
                <w:sz w:val="16"/>
              </w:rPr>
              <w:t>ACTIVE, UTILISEE, EXPIREE ou ANNULEE.</w:t>
            </w:r>
          </w:p>
        </w:tc>
      </w:tr>
    </w:tbl>
    <w:p w14:paraId="26F5D41E">
      <w:pPr>
        <w:pStyle w:val="3"/>
      </w:pPr>
      <w:r>
        <w:t>Table JOURNAL_VERROUILLAGE</w:t>
      </w:r>
    </w:p>
    <w:p w14:paraId="453B5410">
      <w:r>
        <w:t>Rôle : Journalise chaque tentative de verrouillage ou de déverrouillage.</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692"/>
        <w:gridCol w:w="3276"/>
        <w:gridCol w:w="2304"/>
        <w:gridCol w:w="5096"/>
      </w:tblGrid>
      <w:tr w14:paraId="683E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2A25994">
            <w:pPr>
              <w:spacing w:before="0" w:after="0"/>
            </w:pPr>
            <w:r>
              <w:rPr>
                <w:rFonts w:ascii="Arial" w:hAnsi="Arial" w:eastAsia="Arial"/>
                <w:b/>
                <w:color w:val="FFFFFF"/>
                <w:sz w:val="16"/>
              </w:rPr>
              <w:t>NOM</w:t>
            </w:r>
          </w:p>
        </w:tc>
        <w:tc>
          <w:tcPr>
            <w:tcW w:w="169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2A08594B">
            <w:pPr>
              <w:spacing w:before="0" w:after="0"/>
            </w:pPr>
            <w:r>
              <w:rPr>
                <w:rFonts w:ascii="Arial" w:hAnsi="Arial" w:eastAsia="Arial"/>
                <w:b/>
                <w:color w:val="FFFFFF"/>
                <w:sz w:val="16"/>
              </w:rPr>
              <w:t>TYPE (long.)</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4012040">
            <w:pPr>
              <w:spacing w:before="0" w:after="0"/>
            </w:pPr>
            <w:r>
              <w:rPr>
                <w:rFonts w:ascii="Arial" w:hAnsi="Arial" w:eastAsia="Arial"/>
                <w:b/>
                <w:color w:val="FFFFFF"/>
                <w:sz w:val="16"/>
              </w:rPr>
              <w:t>DESCRIPTION</w:t>
            </w:r>
          </w:p>
        </w:tc>
        <w:tc>
          <w:tcPr>
            <w:tcW w:w="230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1A3B165">
            <w:pPr>
              <w:spacing w:before="0" w:after="0"/>
            </w:pPr>
            <w:r>
              <w:rPr>
                <w:rFonts w:ascii="Arial" w:hAnsi="Arial" w:eastAsia="Arial"/>
                <w:b/>
                <w:color w:val="FFFFFF"/>
                <w:sz w:val="16"/>
              </w:rPr>
              <w:t>PROPRIÉTÉS</w:t>
            </w:r>
          </w:p>
        </w:tc>
        <w:tc>
          <w:tcPr>
            <w:tcW w:w="509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7382F2A1">
            <w:pPr>
              <w:spacing w:before="0" w:after="0"/>
            </w:pPr>
            <w:r>
              <w:rPr>
                <w:rFonts w:ascii="Arial" w:hAnsi="Arial" w:eastAsia="Arial"/>
                <w:b/>
                <w:color w:val="FFFFFF"/>
                <w:sz w:val="16"/>
              </w:rPr>
              <w:t>CONTRAINTES / RÈGLES DE CALCUL</w:t>
            </w:r>
          </w:p>
        </w:tc>
      </w:tr>
      <w:tr w14:paraId="0C29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B9C451D">
            <w:pPr>
              <w:spacing w:before="0" w:after="0"/>
            </w:pPr>
            <w:r>
              <w:rPr>
                <w:rFonts w:ascii="Arial" w:hAnsi="Arial" w:eastAsia="Arial"/>
                <w:b w:val="0"/>
                <w:sz w:val="16"/>
              </w:rPr>
              <w:t>id_journal_verrouillage</w:t>
            </w:r>
          </w:p>
        </w:tc>
        <w:tc>
          <w:tcPr>
            <w:tcW w:w="16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36F5DFC">
            <w:pPr>
              <w:spacing w:before="0" w:after="0"/>
            </w:pPr>
            <w:r>
              <w:rPr>
                <w:rFonts w:ascii="Arial" w:hAnsi="Arial" w:eastAsia="Arial"/>
                <w:b w:val="0"/>
                <w:sz w:val="16"/>
              </w:rPr>
              <w:t>INT</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8BA8C76">
            <w:pPr>
              <w:spacing w:before="0" w:after="0"/>
            </w:pPr>
            <w:r>
              <w:rPr>
                <w:rFonts w:ascii="Arial" w:hAnsi="Arial" w:eastAsia="Arial"/>
                <w:b w:val="0"/>
                <w:sz w:val="16"/>
              </w:rPr>
              <w:t>Identifiant de l’événement.</w:t>
            </w:r>
          </w:p>
        </w:tc>
        <w:tc>
          <w:tcPr>
            <w:tcW w:w="23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4BC11FA">
            <w:pPr>
              <w:spacing w:before="0" w:after="0"/>
            </w:pPr>
            <w:r>
              <w:rPr>
                <w:rFonts w:ascii="Arial" w:hAnsi="Arial" w:eastAsia="Arial"/>
                <w:b w:val="0"/>
                <w:sz w:val="16"/>
              </w:rPr>
              <w:t>PK, AUTO_INCREMENT, NOT NULL</w:t>
            </w:r>
          </w:p>
        </w:tc>
        <w:tc>
          <w:tcPr>
            <w:tcW w:w="509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7C2DB3B">
            <w:pPr>
              <w:spacing w:before="0" w:after="0"/>
            </w:pPr>
            <w:r>
              <w:rPr>
                <w:rFonts w:ascii="Arial" w:hAnsi="Arial" w:eastAsia="Arial"/>
                <w:b w:val="0"/>
                <w:sz w:val="16"/>
              </w:rPr>
              <w:t>Entier strictement positif.</w:t>
            </w:r>
          </w:p>
        </w:tc>
      </w:tr>
      <w:tr w14:paraId="09AA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BCAB780">
            <w:pPr>
              <w:spacing w:before="0" w:after="0"/>
            </w:pPr>
            <w:r>
              <w:rPr>
                <w:rFonts w:ascii="Arial" w:hAnsi="Arial" w:eastAsia="Arial"/>
                <w:b w:val="0"/>
                <w:sz w:val="16"/>
              </w:rPr>
              <w:t>id_acces</w:t>
            </w:r>
          </w:p>
        </w:tc>
        <w:tc>
          <w:tcPr>
            <w:tcW w:w="16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1994B3">
            <w:pPr>
              <w:spacing w:before="0" w:after="0"/>
            </w:pPr>
            <w:r>
              <w:rPr>
                <w:rFonts w:ascii="Arial" w:hAnsi="Arial" w:eastAsia="Arial"/>
                <w:b w:val="0"/>
                <w:sz w:val="16"/>
              </w:rPr>
              <w:t>INT</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B94A2C1">
            <w:pPr>
              <w:spacing w:before="0" w:after="0"/>
            </w:pPr>
            <w:r>
              <w:rPr>
                <w:rFonts w:ascii="Arial" w:hAnsi="Arial" w:eastAsia="Arial"/>
                <w:b w:val="0"/>
                <w:sz w:val="16"/>
              </w:rPr>
              <w:t>Autorisation utilisée.</w:t>
            </w:r>
          </w:p>
        </w:tc>
        <w:tc>
          <w:tcPr>
            <w:tcW w:w="23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9C87EC">
            <w:pPr>
              <w:spacing w:before="0" w:after="0"/>
            </w:pPr>
            <w:r>
              <w:rPr>
                <w:rFonts w:ascii="Arial" w:hAnsi="Arial" w:eastAsia="Arial"/>
                <w:b w:val="0"/>
                <w:sz w:val="16"/>
              </w:rPr>
              <w:t>FK → ACCES_VEHICULE.id_acces, NOT NULL</w:t>
            </w:r>
          </w:p>
        </w:tc>
        <w:tc>
          <w:tcPr>
            <w:tcW w:w="509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6707734">
            <w:pPr>
              <w:spacing w:before="0" w:after="0"/>
            </w:pPr>
            <w:r>
              <w:rPr>
                <w:rFonts w:ascii="Arial" w:hAnsi="Arial" w:eastAsia="Arial"/>
                <w:b w:val="0"/>
                <w:sz w:val="16"/>
              </w:rPr>
              <w:t>L’autorisation doit exister.</w:t>
            </w:r>
          </w:p>
        </w:tc>
      </w:tr>
      <w:tr w14:paraId="0FB9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4C2AFD">
            <w:pPr>
              <w:spacing w:before="0" w:after="0"/>
            </w:pPr>
            <w:r>
              <w:rPr>
                <w:rFonts w:ascii="Arial" w:hAnsi="Arial" w:eastAsia="Arial"/>
                <w:b w:val="0"/>
                <w:sz w:val="16"/>
              </w:rPr>
              <w:t>action</w:t>
            </w:r>
          </w:p>
        </w:tc>
        <w:tc>
          <w:tcPr>
            <w:tcW w:w="16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8BBEEDF">
            <w:pPr>
              <w:spacing w:before="0" w:after="0"/>
            </w:pPr>
            <w:r>
              <w:rPr>
                <w:rFonts w:ascii="Arial" w:hAnsi="Arial" w:eastAsia="Arial"/>
                <w:b w:val="0"/>
                <w:sz w:val="16"/>
              </w:rPr>
              <w:t>VARCHAR(20)</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DEBDDD1">
            <w:pPr>
              <w:spacing w:before="0" w:after="0"/>
            </w:pPr>
            <w:r>
              <w:rPr>
                <w:rFonts w:ascii="Arial" w:hAnsi="Arial" w:eastAsia="Arial"/>
                <w:b w:val="0"/>
                <w:sz w:val="16"/>
              </w:rPr>
              <w:t>Action demandée.</w:t>
            </w:r>
          </w:p>
        </w:tc>
        <w:tc>
          <w:tcPr>
            <w:tcW w:w="23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D567233">
            <w:pPr>
              <w:spacing w:before="0" w:after="0"/>
            </w:pPr>
            <w:r>
              <w:rPr>
                <w:rFonts w:ascii="Arial" w:hAnsi="Arial" w:eastAsia="Arial"/>
                <w:b w:val="0"/>
                <w:sz w:val="16"/>
              </w:rPr>
              <w:t>NOT NULL</w:t>
            </w:r>
          </w:p>
        </w:tc>
        <w:tc>
          <w:tcPr>
            <w:tcW w:w="509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EE2912D">
            <w:pPr>
              <w:spacing w:before="0" w:after="0"/>
            </w:pPr>
            <w:r>
              <w:rPr>
                <w:rFonts w:ascii="Arial" w:hAnsi="Arial" w:eastAsia="Arial"/>
                <w:b w:val="0"/>
                <w:sz w:val="16"/>
              </w:rPr>
              <w:t>VERROUILLAGE ou DEVERROUILLAGE.</w:t>
            </w:r>
          </w:p>
        </w:tc>
      </w:tr>
      <w:tr w14:paraId="7538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68689EF">
            <w:pPr>
              <w:spacing w:before="0" w:after="0"/>
            </w:pPr>
            <w:r>
              <w:rPr>
                <w:rFonts w:ascii="Arial" w:hAnsi="Arial" w:eastAsia="Arial"/>
                <w:b w:val="0"/>
                <w:sz w:val="16"/>
              </w:rPr>
              <w:t>date_heure</w:t>
            </w:r>
          </w:p>
        </w:tc>
        <w:tc>
          <w:tcPr>
            <w:tcW w:w="16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D089CA3">
            <w:pPr>
              <w:spacing w:before="0" w:after="0"/>
            </w:pPr>
            <w:r>
              <w:rPr>
                <w:rFonts w:ascii="Arial" w:hAnsi="Arial" w:eastAsia="Arial"/>
                <w:b w:val="0"/>
                <w:sz w:val="16"/>
              </w:rPr>
              <w:t>DATETIME</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F23919">
            <w:pPr>
              <w:spacing w:before="0" w:after="0"/>
            </w:pPr>
            <w:r>
              <w:rPr>
                <w:rFonts w:ascii="Arial" w:hAnsi="Arial" w:eastAsia="Arial"/>
                <w:b w:val="0"/>
                <w:sz w:val="16"/>
              </w:rPr>
              <w:t>Date et heure de l’action.</w:t>
            </w:r>
          </w:p>
        </w:tc>
        <w:tc>
          <w:tcPr>
            <w:tcW w:w="23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F9226F">
            <w:pPr>
              <w:spacing w:before="0" w:after="0"/>
            </w:pPr>
            <w:r>
              <w:rPr>
                <w:rFonts w:ascii="Arial" w:hAnsi="Arial" w:eastAsia="Arial"/>
                <w:b w:val="0"/>
                <w:sz w:val="16"/>
              </w:rPr>
              <w:t>NOT NULL, DEFAULT CURRENT_TIMESTAMP</w:t>
            </w:r>
          </w:p>
        </w:tc>
        <w:tc>
          <w:tcPr>
            <w:tcW w:w="509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247DC7">
            <w:pPr>
              <w:spacing w:before="0" w:after="0"/>
            </w:pPr>
            <w:r>
              <w:rPr>
                <w:rFonts w:ascii="Arial" w:hAnsi="Arial" w:eastAsia="Arial"/>
                <w:b w:val="0"/>
                <w:sz w:val="16"/>
              </w:rPr>
              <w:t>Ne peut pas être future.</w:t>
            </w:r>
          </w:p>
        </w:tc>
      </w:tr>
      <w:tr w14:paraId="038E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B0B8669">
            <w:pPr>
              <w:spacing w:before="0" w:after="0"/>
            </w:pPr>
            <w:r>
              <w:rPr>
                <w:rFonts w:ascii="Arial" w:hAnsi="Arial" w:eastAsia="Arial"/>
                <w:b w:val="0"/>
                <w:sz w:val="16"/>
              </w:rPr>
              <w:t>resultat</w:t>
            </w:r>
          </w:p>
        </w:tc>
        <w:tc>
          <w:tcPr>
            <w:tcW w:w="16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4A8998">
            <w:pPr>
              <w:spacing w:before="0" w:after="0"/>
            </w:pPr>
            <w:r>
              <w:rPr>
                <w:rFonts w:ascii="Arial" w:hAnsi="Arial" w:eastAsia="Arial"/>
                <w:b w:val="0"/>
                <w:sz w:val="16"/>
              </w:rPr>
              <w:t>VARCHAR(20)</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4B21EC2">
            <w:pPr>
              <w:spacing w:before="0" w:after="0"/>
            </w:pPr>
            <w:r>
              <w:rPr>
                <w:rFonts w:ascii="Arial" w:hAnsi="Arial" w:eastAsia="Arial"/>
                <w:b w:val="0"/>
                <w:sz w:val="16"/>
              </w:rPr>
              <w:t>Résultat de la tentative.</w:t>
            </w:r>
          </w:p>
        </w:tc>
        <w:tc>
          <w:tcPr>
            <w:tcW w:w="23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4E6E77">
            <w:pPr>
              <w:spacing w:before="0" w:after="0"/>
            </w:pPr>
            <w:r>
              <w:rPr>
                <w:rFonts w:ascii="Arial" w:hAnsi="Arial" w:eastAsia="Arial"/>
                <w:b w:val="0"/>
                <w:sz w:val="16"/>
              </w:rPr>
              <w:t>NOT NULL</w:t>
            </w:r>
          </w:p>
        </w:tc>
        <w:tc>
          <w:tcPr>
            <w:tcW w:w="509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50FAAEC">
            <w:pPr>
              <w:spacing w:before="0" w:after="0"/>
            </w:pPr>
            <w:r>
              <w:rPr>
                <w:rFonts w:ascii="Arial" w:hAnsi="Arial" w:eastAsia="Arial"/>
                <w:b w:val="0"/>
                <w:sz w:val="16"/>
              </w:rPr>
              <w:t>REUSSI ou ECHOUE.</w:t>
            </w:r>
          </w:p>
        </w:tc>
      </w:tr>
      <w:tr w14:paraId="72A9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462AD90">
            <w:pPr>
              <w:spacing w:before="0" w:after="0"/>
            </w:pPr>
            <w:r>
              <w:rPr>
                <w:rFonts w:ascii="Arial" w:hAnsi="Arial" w:eastAsia="Arial"/>
                <w:b w:val="0"/>
                <w:sz w:val="16"/>
              </w:rPr>
              <w:t>message</w:t>
            </w:r>
          </w:p>
        </w:tc>
        <w:tc>
          <w:tcPr>
            <w:tcW w:w="169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FFE76DE">
            <w:pPr>
              <w:spacing w:before="0" w:after="0"/>
            </w:pPr>
            <w:r>
              <w:rPr>
                <w:rFonts w:ascii="Arial" w:hAnsi="Arial" w:eastAsia="Arial"/>
                <w:b w:val="0"/>
                <w:sz w:val="16"/>
              </w:rPr>
              <w:t>VARCHAR(255)</w:t>
            </w:r>
          </w:p>
        </w:tc>
        <w:tc>
          <w:tcPr>
            <w:tcW w:w="327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2567DFD">
            <w:pPr>
              <w:spacing w:before="0" w:after="0"/>
            </w:pPr>
            <w:r>
              <w:rPr>
                <w:rFonts w:ascii="Arial" w:hAnsi="Arial" w:eastAsia="Arial"/>
                <w:b w:val="0"/>
                <w:sz w:val="16"/>
              </w:rPr>
              <w:t>Motif de l’échec ou information complémentaire.</w:t>
            </w:r>
          </w:p>
        </w:tc>
        <w:tc>
          <w:tcPr>
            <w:tcW w:w="230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9584110">
            <w:pPr>
              <w:spacing w:before="0" w:after="0"/>
            </w:pPr>
            <w:r>
              <w:rPr>
                <w:rFonts w:ascii="Arial" w:hAnsi="Arial" w:eastAsia="Arial"/>
                <w:b w:val="0"/>
                <w:sz w:val="16"/>
              </w:rPr>
              <w:t>NULL autorisé</w:t>
            </w:r>
          </w:p>
        </w:tc>
        <w:tc>
          <w:tcPr>
            <w:tcW w:w="509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86F7599">
            <w:pPr>
              <w:spacing w:before="0" w:after="0"/>
            </w:pPr>
            <w:r>
              <w:rPr>
                <w:rFonts w:ascii="Arial" w:hAnsi="Arial" w:eastAsia="Arial"/>
                <w:b w:val="0"/>
                <w:sz w:val="16"/>
              </w:rPr>
              <w:t>Maximum 255 caractères.</w:t>
            </w:r>
          </w:p>
        </w:tc>
      </w:tr>
    </w:tbl>
    <w:p w14:paraId="1214DDF4">
      <w:pPr>
        <w:pStyle w:val="3"/>
      </w:pPr>
      <w:r>
        <w:t>Table ETAT_TECHNIQUE</w:t>
      </w:r>
    </w:p>
    <w:p w14:paraId="14032606">
      <w:pPr>
        <w:rPr>
          <w:rFonts w:hint="default" w:ascii="Calibri" w:hAnsi="Calibri" w:cs="Calibri"/>
          <w:sz w:val="20"/>
          <w:szCs w:val="20"/>
        </w:rPr>
      </w:pPr>
      <w:r>
        <w:rPr>
          <w:rFonts w:hint="default" w:ascii="Calibri" w:hAnsi="Calibri" w:cs="Calibri"/>
          <w:b/>
          <w:sz w:val="20"/>
          <w:szCs w:val="20"/>
        </w:rPr>
        <w:t xml:space="preserve">Rôle : </w:t>
      </w:r>
      <w:r>
        <w:rPr>
          <w:rFonts w:hint="default" w:ascii="Calibri" w:hAnsi="Calibri" w:eastAsia="SimSun" w:cs="Calibri"/>
          <w:sz w:val="20"/>
          <w:szCs w:val="20"/>
        </w:rPr>
        <w:t>Contient l'état technique INITIAL et FINAL d'une intervention</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2288"/>
        <w:gridCol w:w="5102"/>
      </w:tblGrid>
      <w:tr w14:paraId="4B93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4C024EDA">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6B8DCE66">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738B1F06">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DAB9DB1">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3A3474FF">
            <w:pPr>
              <w:pStyle w:val="167"/>
              <w:spacing w:after="0" w:line="240" w:lineRule="auto"/>
            </w:pPr>
            <w:r>
              <w:rPr>
                <w:b/>
                <w:color w:val="FFFFFF"/>
                <w:sz w:val="16"/>
              </w:rPr>
              <w:t>CONTRAINTES / RÈGLES DE CALCUL</w:t>
            </w:r>
          </w:p>
        </w:tc>
      </w:tr>
      <w:tr w14:paraId="4B9F4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54971C2">
            <w:pPr>
              <w:pStyle w:val="167"/>
              <w:spacing w:after="0" w:line="240" w:lineRule="auto"/>
            </w:pPr>
            <w:r>
              <w:rPr>
                <w:b w:val="0"/>
                <w:sz w:val="15"/>
              </w:rPr>
              <w:t>id_etat_tech</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16E280F">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ACC6998">
            <w:pPr>
              <w:pStyle w:val="167"/>
              <w:spacing w:after="0" w:line="240" w:lineRule="auto"/>
            </w:pPr>
            <w:r>
              <w:rPr>
                <w:b w:val="0"/>
                <w:sz w:val="15"/>
              </w:rPr>
              <w:t>Identifiant de l’état technique.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95908C">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392C399">
            <w:pPr>
              <w:pStyle w:val="167"/>
              <w:spacing w:after="0" w:line="240" w:lineRule="auto"/>
            </w:pPr>
            <w:r>
              <w:rPr>
                <w:b w:val="0"/>
                <w:sz w:val="15"/>
              </w:rPr>
              <w:t>Entier strictement positif.</w:t>
            </w:r>
          </w:p>
        </w:tc>
      </w:tr>
      <w:tr w14:paraId="7D99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4D331E">
            <w:pPr>
              <w:pStyle w:val="167"/>
              <w:spacing w:after="0" w:line="240" w:lineRule="auto"/>
            </w:pPr>
            <w:r>
              <w:rPr>
                <w:b w:val="0"/>
                <w:sz w:val="15"/>
              </w:rPr>
              <w:t>id_intervention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FAAF0B">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9DB1A7F">
            <w:pPr>
              <w:pStyle w:val="167"/>
              <w:spacing w:after="0" w:line="240" w:lineRule="auto"/>
            </w:pPr>
            <w:r>
              <w:rPr>
                <w:b w:val="0"/>
                <w:sz w:val="15"/>
              </w:rPr>
              <w:t>Intervention concernée.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4750468">
            <w:pPr>
              <w:pStyle w:val="167"/>
              <w:spacing w:after="0" w:line="240" w:lineRule="auto"/>
            </w:pPr>
            <w:r>
              <w:rPr>
                <w:b w:val="0"/>
                <w:sz w:val="15"/>
              </w:rPr>
              <w:t>FK → INTERVENTION.id_intervention,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F5D2055">
            <w:pPr>
              <w:pStyle w:val="167"/>
              <w:spacing w:after="0" w:line="240" w:lineRule="auto"/>
            </w:pPr>
            <w:r>
              <w:rPr>
                <w:b w:val="0"/>
                <w:sz w:val="15"/>
              </w:rPr>
              <w:t>Une intervention possède au maximum un INITIAL et un FINAL.</w:t>
            </w:r>
          </w:p>
        </w:tc>
      </w:tr>
      <w:tr w14:paraId="7CDA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4DE4555">
            <w:pPr>
              <w:pStyle w:val="167"/>
              <w:spacing w:after="0" w:line="240" w:lineRule="auto"/>
            </w:pPr>
            <w:r>
              <w:rPr>
                <w:b w:val="0"/>
                <w:sz w:val="15"/>
              </w:rPr>
              <w:t>type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3639B0E">
            <w:pPr>
              <w:pStyle w:val="167"/>
              <w:spacing w:after="0" w:line="240" w:lineRule="auto"/>
            </w:pPr>
            <w:r>
              <w:rPr>
                <w:b w:val="0"/>
                <w:sz w:val="15"/>
              </w:rPr>
              <w:t>VARCHAR(10)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E25D06">
            <w:pPr>
              <w:pStyle w:val="167"/>
              <w:spacing w:after="0" w:line="240" w:lineRule="auto"/>
            </w:pPr>
            <w:r>
              <w:rPr>
                <w:b w:val="0"/>
                <w:sz w:val="15"/>
              </w:rPr>
              <w:t>Moment du contrôle.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E8241F">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1EA619">
            <w:pPr>
              <w:pStyle w:val="167"/>
              <w:spacing w:after="0" w:line="240" w:lineRule="auto"/>
            </w:pPr>
            <w:r>
              <w:rPr>
                <w:b w:val="0"/>
                <w:sz w:val="15"/>
              </w:rPr>
              <w:t>INITIAL ou FINAL ; contrainte UNIQUE(id_intervention, type).</w:t>
            </w:r>
          </w:p>
        </w:tc>
      </w:tr>
      <w:tr w14:paraId="024C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D56194A">
            <w:pPr>
              <w:pStyle w:val="167"/>
              <w:spacing w:after="0" w:line="240" w:lineRule="auto"/>
            </w:pPr>
            <w:r>
              <w:rPr>
                <w:b w:val="0"/>
                <w:sz w:val="15"/>
              </w:rPr>
              <w:t>date_heure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58BDE22">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71FE01">
            <w:pPr>
              <w:pStyle w:val="167"/>
              <w:spacing w:after="0" w:line="240" w:lineRule="auto"/>
            </w:pPr>
            <w:r>
              <w:rPr>
                <w:b w:val="0"/>
                <w:sz w:val="15"/>
              </w:rPr>
              <w:t>Date et heure du contrôle.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0B7D4C5">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D8F538D">
            <w:pPr>
              <w:pStyle w:val="167"/>
              <w:spacing w:after="0" w:line="240" w:lineRule="auto"/>
            </w:pPr>
            <w:r>
              <w:rPr>
                <w:b w:val="0"/>
                <w:sz w:val="15"/>
              </w:rPr>
              <w:t>INITIAL avant travaux ; FINAL après travaux.</w:t>
            </w:r>
          </w:p>
        </w:tc>
      </w:tr>
      <w:tr w14:paraId="25F9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6A4C32">
            <w:pPr>
              <w:pStyle w:val="167"/>
              <w:spacing w:after="0" w:line="240" w:lineRule="auto"/>
            </w:pPr>
            <w:r>
              <w:rPr>
                <w:b w:val="0"/>
                <w:sz w:val="15"/>
              </w:rPr>
              <w:t>kilometrage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530A3D">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8FF5A63">
            <w:pPr>
              <w:pStyle w:val="167"/>
              <w:spacing w:after="0" w:line="240" w:lineRule="auto"/>
            </w:pPr>
            <w:r>
              <w:rPr>
                <w:b w:val="0"/>
                <w:sz w:val="15"/>
              </w:rPr>
              <w:t>Kilométrage constaté.</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307797D">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61C8DC4">
            <w:pPr>
              <w:pStyle w:val="167"/>
              <w:spacing w:after="0" w:line="240" w:lineRule="auto"/>
            </w:pPr>
            <w:r>
              <w:rPr>
                <w:b w:val="0"/>
                <w:sz w:val="15"/>
              </w:rPr>
              <w:t>Valeur ≥ 0 ; FINAL ≥ INITIAL.</w:t>
            </w:r>
          </w:p>
        </w:tc>
      </w:tr>
      <w:tr w14:paraId="49C1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E0DD715">
            <w:pPr>
              <w:pStyle w:val="167"/>
              <w:spacing w:after="0" w:line="240" w:lineRule="auto"/>
            </w:pPr>
            <w:r>
              <w:rPr>
                <w:b w:val="0"/>
                <w:sz w:val="15"/>
              </w:rPr>
              <w:t>description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9E66F65">
            <w:pPr>
              <w:pStyle w:val="167"/>
              <w:spacing w:after="0" w:line="240" w:lineRule="auto"/>
            </w:pPr>
            <w:r>
              <w:rPr>
                <w:b w:val="0"/>
                <w:sz w:val="15"/>
              </w:rPr>
              <w:t>TEXT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5BAFD3">
            <w:pPr>
              <w:pStyle w:val="167"/>
              <w:spacing w:after="0" w:line="240" w:lineRule="auto"/>
            </w:pPr>
            <w:r>
              <w:rPr>
                <w:b w:val="0"/>
                <w:sz w:val="15"/>
              </w:rPr>
              <w:t>État constaté ou travaux réalisés.</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35BA78E">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97469A">
            <w:pPr>
              <w:pStyle w:val="167"/>
              <w:spacing w:after="0" w:line="240" w:lineRule="auto"/>
            </w:pPr>
            <w:r>
              <w:rPr>
                <w:b w:val="0"/>
                <w:sz w:val="15"/>
              </w:rPr>
              <w:t>Minimum 10 caractères.</w:t>
            </w:r>
          </w:p>
        </w:tc>
      </w:tr>
      <w:tr w14:paraId="6260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0B4BF8F">
            <w:pPr>
              <w:pStyle w:val="167"/>
              <w:spacing w:after="0" w:line="240" w:lineRule="auto"/>
            </w:pPr>
            <w:r>
              <w:rPr>
                <w:b w:val="0"/>
                <w:sz w:val="15"/>
              </w:rPr>
              <w:t>conclusions</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73E9E93">
            <w:pPr>
              <w:pStyle w:val="167"/>
              <w:spacing w:after="0" w:line="240" w:lineRule="auto"/>
            </w:pPr>
            <w:r>
              <w:rPr>
                <w:b w:val="0"/>
                <w:sz w:val="15"/>
              </w:rPr>
              <w:t>TEXT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7DBF9E">
            <w:pPr>
              <w:pStyle w:val="167"/>
              <w:spacing w:after="0" w:line="240" w:lineRule="auto"/>
            </w:pPr>
            <w:r>
              <w:rPr>
                <w:b w:val="0"/>
                <w:sz w:val="15"/>
              </w:rPr>
              <w:t xml:space="preserve">Conclusion </w:t>
            </w:r>
            <w:r>
              <w:rPr>
                <w:rFonts w:hint="default" w:ascii="Calibri" w:hAnsi="Calibri" w:eastAsia="SimSun" w:cs="Calibri"/>
                <w:sz w:val="20"/>
                <w:szCs w:val="20"/>
              </w:rPr>
              <w:t>de l’intervenant</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A1D3060">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5576D07">
            <w:pPr>
              <w:pStyle w:val="167"/>
              <w:spacing w:after="0" w:line="240" w:lineRule="auto"/>
            </w:pPr>
            <w:r>
              <w:rPr>
                <w:b w:val="0"/>
                <w:sz w:val="15"/>
              </w:rPr>
              <w:t>Obligatoire pour l’état FINAL.</w:t>
            </w:r>
          </w:p>
        </w:tc>
      </w:tr>
    </w:tbl>
    <w:p w14:paraId="159E54A8"/>
    <w:p w14:paraId="06F1BE71">
      <w:pPr>
        <w:pStyle w:val="3"/>
      </w:pPr>
      <w:r>
        <w:t>Table PHOTO_TECHNIQUE</w:t>
      </w:r>
    </w:p>
    <w:p w14:paraId="49BA78D2">
      <w:r>
        <w:rPr>
          <w:b/>
        </w:rPr>
        <w:t xml:space="preserve">Rôle : </w:t>
      </w:r>
      <w:r>
        <w:t>Stocke les photos liées à un état technique.</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2261"/>
        <w:gridCol w:w="5102"/>
      </w:tblGrid>
      <w:tr w14:paraId="78258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738DBB1E">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9FD82C5">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ED53617">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02A9A368">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CEA9090">
            <w:pPr>
              <w:pStyle w:val="167"/>
              <w:spacing w:after="0" w:line="240" w:lineRule="auto"/>
            </w:pPr>
            <w:r>
              <w:rPr>
                <w:b/>
                <w:color w:val="FFFFFF"/>
                <w:sz w:val="16"/>
              </w:rPr>
              <w:t>CONTRAINTES / RÈGLES DE CALCUL</w:t>
            </w:r>
          </w:p>
        </w:tc>
      </w:tr>
      <w:tr w14:paraId="4087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82E6DEC">
            <w:pPr>
              <w:pStyle w:val="167"/>
              <w:spacing w:after="0" w:line="240" w:lineRule="auto"/>
            </w:pPr>
            <w:r>
              <w:rPr>
                <w:b w:val="0"/>
                <w:sz w:val="15"/>
              </w:rPr>
              <w:t>id_photo_tech</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6B83288">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8A0624">
            <w:pPr>
              <w:pStyle w:val="167"/>
              <w:spacing w:after="0" w:line="240" w:lineRule="auto"/>
            </w:pPr>
            <w:r>
              <w:rPr>
                <w:b w:val="0"/>
                <w:sz w:val="15"/>
              </w:rPr>
              <w:t>Identifiant de la photo.</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9A8AA1">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A56092">
            <w:pPr>
              <w:pStyle w:val="167"/>
              <w:spacing w:after="0" w:line="240" w:lineRule="auto"/>
            </w:pPr>
            <w:r>
              <w:rPr>
                <w:b w:val="0"/>
                <w:sz w:val="15"/>
              </w:rPr>
              <w:t>Entier strictement positif.</w:t>
            </w:r>
          </w:p>
        </w:tc>
      </w:tr>
      <w:tr w14:paraId="5B703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291E1E">
            <w:pPr>
              <w:pStyle w:val="167"/>
              <w:spacing w:after="0" w:line="240" w:lineRule="auto"/>
            </w:pPr>
            <w:r>
              <w:rPr>
                <w:b w:val="0"/>
                <w:sz w:val="15"/>
              </w:rPr>
              <w:t>id_etat_tech</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E4A2AA">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95C06AF">
            <w:pPr>
              <w:pStyle w:val="167"/>
              <w:spacing w:after="0" w:line="240" w:lineRule="auto"/>
            </w:pPr>
            <w:r>
              <w:rPr>
                <w:b w:val="0"/>
                <w:sz w:val="15"/>
              </w:rPr>
              <w:t>État technique associé.</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F7517D">
            <w:pPr>
              <w:pStyle w:val="167"/>
              <w:spacing w:after="0" w:line="240" w:lineRule="auto"/>
            </w:pPr>
            <w:r>
              <w:rPr>
                <w:b w:val="0"/>
                <w:sz w:val="15"/>
              </w:rPr>
              <w:t>FK → ETAT_TECHNIQUE.id_etat_tech,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2DD097">
            <w:pPr>
              <w:pStyle w:val="167"/>
              <w:spacing w:after="0" w:line="240" w:lineRule="auto"/>
            </w:pPr>
            <w:r>
              <w:rPr>
                <w:b w:val="0"/>
                <w:sz w:val="15"/>
              </w:rPr>
              <w:t>L’état technique doit exister.</w:t>
            </w:r>
          </w:p>
        </w:tc>
      </w:tr>
      <w:tr w14:paraId="2E28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90A2DB0">
            <w:pPr>
              <w:pStyle w:val="167"/>
              <w:spacing w:after="0" w:line="240" w:lineRule="auto"/>
            </w:pPr>
            <w:r>
              <w:rPr>
                <w:b w:val="0"/>
                <w:sz w:val="15"/>
              </w:rPr>
              <w:t>url</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5EEDCD">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8AC43AD">
            <w:pPr>
              <w:pStyle w:val="167"/>
              <w:spacing w:after="0" w:line="240" w:lineRule="auto"/>
            </w:pPr>
            <w:r>
              <w:rPr>
                <w:b w:val="0"/>
                <w:sz w:val="15"/>
              </w:rPr>
              <w:t>Chemin sécurisé du fichier.</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0C7DAC4">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68AD728">
            <w:pPr>
              <w:pStyle w:val="167"/>
              <w:spacing w:after="0" w:line="240" w:lineRule="auto"/>
            </w:pPr>
            <w:r>
              <w:rPr>
                <w:b w:val="0"/>
                <w:sz w:val="15"/>
              </w:rPr>
              <w:t>JPG, JPEG, PNG ou WEBP ; taille maximale définie.</w:t>
            </w:r>
          </w:p>
        </w:tc>
      </w:tr>
      <w:tr w14:paraId="3D8E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3BC6129">
            <w:pPr>
              <w:pStyle w:val="167"/>
              <w:spacing w:after="0" w:line="240" w:lineRule="auto"/>
            </w:pPr>
            <w:r>
              <w:rPr>
                <w:b w:val="0"/>
                <w:sz w:val="15"/>
              </w:rPr>
              <w:t>description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628FF64">
            <w:pPr>
              <w:pStyle w:val="167"/>
              <w:spacing w:after="0" w:line="240" w:lineRule="auto"/>
            </w:pPr>
            <w:r>
              <w:rPr>
                <w:b w:val="0"/>
                <w:sz w:val="15"/>
              </w:rPr>
              <w:t>VARCHAR(255)</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226E6FE">
            <w:pPr>
              <w:pStyle w:val="167"/>
              <w:spacing w:after="0" w:line="240" w:lineRule="auto"/>
            </w:pPr>
            <w:r>
              <w:rPr>
                <w:b w:val="0"/>
                <w:sz w:val="15"/>
              </w:rPr>
              <w:t>Description de la photo.</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9B00C18">
            <w:pPr>
              <w:pStyle w:val="167"/>
              <w:spacing w:after="0" w:line="240" w:lineRule="auto"/>
            </w:pPr>
            <w:r>
              <w:rPr>
                <w:b w:val="0"/>
                <w:sz w:val="15"/>
              </w:rPr>
              <w:t>NULL autorisé</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71A3D4">
            <w:pPr>
              <w:pStyle w:val="167"/>
              <w:spacing w:after="0" w:line="240" w:lineRule="auto"/>
            </w:pPr>
            <w:r>
              <w:rPr>
                <w:b w:val="0"/>
                <w:sz w:val="15"/>
              </w:rPr>
              <w:t>Maximum 255 caractères.</w:t>
            </w:r>
          </w:p>
        </w:tc>
      </w:tr>
      <w:tr w14:paraId="56A1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522BA77">
            <w:pPr>
              <w:pStyle w:val="167"/>
              <w:spacing w:after="0" w:line="240" w:lineRule="auto"/>
            </w:pPr>
            <w:r>
              <w:rPr>
                <w:b w:val="0"/>
                <w:sz w:val="15"/>
              </w:rPr>
              <w:t>ordre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560F6F0">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D7FD638">
            <w:pPr>
              <w:pStyle w:val="167"/>
              <w:spacing w:after="0" w:line="240" w:lineRule="auto"/>
            </w:pPr>
            <w:r>
              <w:rPr>
                <w:b w:val="0"/>
                <w:sz w:val="15"/>
              </w:rPr>
              <w:t>Ordre d’affichage.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3AF4FB">
            <w:pPr>
              <w:pStyle w:val="167"/>
              <w:spacing w:after="0" w:line="240" w:lineRule="auto"/>
            </w:pPr>
            <w:r>
              <w:rPr>
                <w:b w:val="0"/>
                <w:sz w:val="15"/>
              </w:rPr>
              <w:t>NOT NULL, DEFAULT 1</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9E259D0">
            <w:pPr>
              <w:pStyle w:val="167"/>
              <w:spacing w:after="0" w:line="240" w:lineRule="auto"/>
            </w:pPr>
            <w:r>
              <w:rPr>
                <w:b w:val="0"/>
                <w:sz w:val="15"/>
              </w:rPr>
              <w:t>Valeur ≥ 1.</w:t>
            </w:r>
          </w:p>
        </w:tc>
      </w:tr>
    </w:tbl>
    <w:p w14:paraId="6534BC16"/>
    <w:p w14:paraId="528BE628">
      <w:pPr>
        <w:pStyle w:val="3"/>
      </w:pPr>
      <w:r>
        <w:t>Table FACTURE</w:t>
      </w:r>
    </w:p>
    <w:p w14:paraId="5A414035">
      <w:r>
        <w:rPr>
          <w:b/>
        </w:rPr>
        <w:t xml:space="preserve">Rôle : </w:t>
      </w:r>
      <w:r>
        <w:t>Centralise les montants facturés pour une location, un dommage, une amende ou une intervention.</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288"/>
        <w:gridCol w:w="2146"/>
        <w:gridCol w:w="5102"/>
      </w:tblGrid>
      <w:tr w14:paraId="717A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401B019">
            <w:pPr>
              <w:pStyle w:val="167"/>
              <w:spacing w:after="0" w:line="240" w:lineRule="auto"/>
            </w:pPr>
            <w:r>
              <w:rPr>
                <w:b/>
                <w:color w:val="FFFFFF"/>
                <w:sz w:val="16"/>
              </w:rPr>
              <w:t>NOM</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90397BD">
            <w:pPr>
              <w:pStyle w:val="167"/>
              <w:spacing w:after="0" w:line="240" w:lineRule="auto"/>
            </w:pPr>
            <w:r>
              <w:rPr>
                <w:b/>
                <w:color w:val="FFFFFF"/>
                <w:sz w:val="16"/>
              </w:rPr>
              <w:t>TYPE (long.)</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1B16841">
            <w:pPr>
              <w:pStyle w:val="167"/>
              <w:spacing w:after="0" w:line="240" w:lineRule="auto"/>
            </w:pPr>
            <w:r>
              <w:rPr>
                <w:b/>
                <w:color w:val="FFFFFF"/>
                <w:sz w:val="16"/>
              </w:rPr>
              <w:t>DESCRIPTION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527D0544">
            <w:pPr>
              <w:pStyle w:val="167"/>
              <w:spacing w:after="0" w:line="240" w:lineRule="auto"/>
            </w:pPr>
            <w:r>
              <w:rPr>
                <w:b/>
                <w:color w:val="FFFFFF"/>
                <w:sz w:val="16"/>
              </w:rPr>
              <w:t>PROPRIÉTÉS</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1F4E78"/>
            <w:vAlign w:val="center"/>
          </w:tcPr>
          <w:p w14:paraId="16B219EB">
            <w:pPr>
              <w:pStyle w:val="167"/>
              <w:spacing w:after="0" w:line="240" w:lineRule="auto"/>
            </w:pPr>
            <w:r>
              <w:rPr>
                <w:b/>
                <w:color w:val="FFFFFF"/>
                <w:sz w:val="16"/>
              </w:rPr>
              <w:t>CONTRAINTES / RÈGLES DE CALCUL</w:t>
            </w:r>
          </w:p>
        </w:tc>
      </w:tr>
      <w:tr w14:paraId="2038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2C114A4">
            <w:pPr>
              <w:pStyle w:val="167"/>
              <w:spacing w:after="0" w:line="240" w:lineRule="auto"/>
            </w:pPr>
            <w:r>
              <w:rPr>
                <w:b w:val="0"/>
                <w:sz w:val="15"/>
              </w:rPr>
              <w:t>id_facture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98FBF0B">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99DA9C6">
            <w:pPr>
              <w:pStyle w:val="167"/>
              <w:spacing w:after="0" w:line="240" w:lineRule="auto"/>
            </w:pPr>
            <w:r>
              <w:rPr>
                <w:b w:val="0"/>
                <w:sz w:val="15"/>
              </w:rPr>
              <w:t>Identifiant de la facture.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6B7B04E">
            <w:pPr>
              <w:pStyle w:val="167"/>
              <w:spacing w:after="0" w:line="240" w:lineRule="auto"/>
            </w:pPr>
            <w:r>
              <w:rPr>
                <w:b w:val="0"/>
                <w:sz w:val="15"/>
              </w:rPr>
              <w:t>PK, AUTO_INCREMENT,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4020E09">
            <w:pPr>
              <w:pStyle w:val="167"/>
              <w:spacing w:after="0" w:line="240" w:lineRule="auto"/>
            </w:pPr>
            <w:r>
              <w:rPr>
                <w:b w:val="0"/>
                <w:sz w:val="15"/>
              </w:rPr>
              <w:t>Entier strictement positif.</w:t>
            </w:r>
          </w:p>
        </w:tc>
      </w:tr>
      <w:tr w14:paraId="1AC13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9BE8A9C">
            <w:pPr>
              <w:pStyle w:val="167"/>
              <w:spacing w:after="0" w:line="240" w:lineRule="auto"/>
            </w:pPr>
            <w:r>
              <w:rPr>
                <w:b w:val="0"/>
                <w:sz w:val="15"/>
              </w:rPr>
              <w:t>id_reservation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327C4F">
            <w:pPr>
              <w:pStyle w:val="167"/>
              <w:spacing w:after="0" w:line="240" w:lineRule="auto"/>
            </w:pPr>
            <w:r>
              <w:rPr>
                <w:b w:val="0"/>
                <w:sz w:val="15"/>
              </w:rPr>
              <w:t>INT</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2E2F1D2">
            <w:pPr>
              <w:pStyle w:val="167"/>
              <w:spacing w:after="0" w:line="240" w:lineRule="auto"/>
            </w:pPr>
            <w:r>
              <w:rPr>
                <w:b w:val="0"/>
                <w:sz w:val="15"/>
              </w:rPr>
              <w:t>Réservation de rattachement.</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4D16573">
            <w:pPr>
              <w:pStyle w:val="167"/>
              <w:spacing w:after="0" w:line="240" w:lineRule="auto"/>
            </w:pPr>
            <w:r>
              <w:rPr>
                <w:b w:val="0"/>
                <w:sz w:val="15"/>
              </w:rPr>
              <w:t>FK → RESERVATION.id_reservation, 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B5B750">
            <w:pPr>
              <w:pStyle w:val="167"/>
              <w:spacing w:after="0" w:line="240" w:lineRule="auto"/>
            </w:pPr>
            <w:r>
              <w:rPr>
                <w:b w:val="0"/>
                <w:sz w:val="15"/>
              </w:rPr>
              <w:t>La réservation doit exister.</w:t>
            </w:r>
          </w:p>
        </w:tc>
      </w:tr>
      <w:tr w14:paraId="0381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50CB50">
            <w:pPr>
              <w:pStyle w:val="167"/>
              <w:spacing w:after="0" w:line="240" w:lineRule="auto"/>
            </w:pPr>
            <w:r>
              <w:rPr>
                <w:b w:val="0"/>
                <w:sz w:val="15"/>
              </w:rPr>
              <w:t>type</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9A717AC">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752F4AF">
            <w:pPr>
              <w:pStyle w:val="167"/>
              <w:spacing w:after="0" w:line="240" w:lineRule="auto"/>
            </w:pPr>
            <w:r>
              <w:rPr>
                <w:b w:val="0"/>
                <w:sz w:val="15"/>
              </w:rPr>
              <w:t>Nature de la facture.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50AE0E">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CE07D04">
            <w:pPr>
              <w:pStyle w:val="167"/>
              <w:spacing w:after="0" w:line="240" w:lineRule="auto"/>
            </w:pPr>
            <w:r>
              <w:rPr>
                <w:b w:val="0"/>
                <w:sz w:val="15"/>
              </w:rPr>
              <w:t>LOCATION, DOMMAGE, AMENDE, INTERVENTION.</w:t>
            </w:r>
          </w:p>
        </w:tc>
      </w:tr>
      <w:tr w14:paraId="2FB2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4B72E0">
            <w:pPr>
              <w:pStyle w:val="167"/>
              <w:spacing w:after="0" w:line="240" w:lineRule="auto"/>
            </w:pPr>
            <w:r>
              <w:rPr>
                <w:b w:val="0"/>
                <w:sz w:val="15"/>
              </w:rPr>
              <w:t>montant_total</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92F349F">
            <w:pPr>
              <w:pStyle w:val="167"/>
              <w:spacing w:after="0" w:line="240" w:lineRule="auto"/>
            </w:pPr>
            <w:r>
              <w:rPr>
                <w:b w:val="0"/>
                <w:sz w:val="15"/>
              </w:rPr>
              <w:t>DECIMAL(10,2)</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B649050">
            <w:pPr>
              <w:pStyle w:val="167"/>
              <w:spacing w:after="0" w:line="240" w:lineRule="auto"/>
            </w:pPr>
            <w:r>
              <w:rPr>
                <w:b w:val="0"/>
                <w:sz w:val="15"/>
              </w:rPr>
              <w:t>Montant TTC total.</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D19FCEC">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AFEDF29">
            <w:pPr>
              <w:pStyle w:val="167"/>
              <w:spacing w:after="0" w:line="240" w:lineRule="auto"/>
            </w:pPr>
            <w:r>
              <w:rPr>
                <w:b w:val="0"/>
                <w:sz w:val="15"/>
              </w:rPr>
              <w:t>Valeur ≥ 0 ; calculé depuis les éléments facturables.</w:t>
            </w:r>
          </w:p>
        </w:tc>
      </w:tr>
      <w:tr w14:paraId="3033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1FA2AB">
            <w:pPr>
              <w:pStyle w:val="167"/>
              <w:spacing w:after="0" w:line="240" w:lineRule="auto"/>
            </w:pPr>
            <w:r>
              <w:rPr>
                <w:b w:val="0"/>
                <w:sz w:val="15"/>
              </w:rPr>
              <w:t>date_emission</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99B820">
            <w:pPr>
              <w:pStyle w:val="167"/>
              <w:spacing w:after="0" w:line="240" w:lineRule="auto"/>
            </w:pPr>
            <w:r>
              <w:rPr>
                <w:b w:val="0"/>
                <w:sz w:val="15"/>
              </w:rPr>
              <w:t>DATETIME</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5A0A083">
            <w:pPr>
              <w:pStyle w:val="167"/>
              <w:spacing w:after="0" w:line="240" w:lineRule="auto"/>
            </w:pPr>
            <w:r>
              <w:rPr>
                <w:b w:val="0"/>
                <w:sz w:val="15"/>
              </w:rPr>
              <w:t>Date d’émission.</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170EAE1">
            <w:pPr>
              <w:pStyle w:val="167"/>
              <w:spacing w:after="0" w:line="240" w:lineRule="auto"/>
            </w:pPr>
            <w:r>
              <w:rPr>
                <w:b w:val="0"/>
                <w:sz w:val="15"/>
              </w:rPr>
              <w:t>NOT NULL, DEFAULT CURRENT_TIMESTAMP</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336AB53">
            <w:pPr>
              <w:pStyle w:val="167"/>
              <w:spacing w:after="0" w:line="240" w:lineRule="auto"/>
            </w:pPr>
            <w:r>
              <w:rPr>
                <w:b w:val="0"/>
                <w:sz w:val="15"/>
              </w:rPr>
              <w:t>Ne peut pas être future.</w:t>
            </w:r>
          </w:p>
        </w:tc>
      </w:tr>
      <w:tr w14:paraId="2FE9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B9792C">
            <w:pPr>
              <w:pStyle w:val="167"/>
              <w:spacing w:after="0" w:line="240" w:lineRule="auto"/>
            </w:pPr>
            <w:r>
              <w:rPr>
                <w:b w:val="0"/>
                <w:sz w:val="15"/>
              </w:rPr>
              <w:t>statut</w:t>
            </w:r>
          </w:p>
        </w:tc>
        <w:tc>
          <w:tcPr>
            <w:tcW w:w="170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CF63D98">
            <w:pPr>
              <w:pStyle w:val="167"/>
              <w:spacing w:after="0" w:line="240" w:lineRule="auto"/>
            </w:pPr>
            <w:r>
              <w:rPr>
                <w:b w:val="0"/>
                <w:sz w:val="15"/>
              </w:rPr>
              <w:t>VARCHAR(20)</w:t>
            </w:r>
          </w:p>
        </w:tc>
        <w:tc>
          <w:tcPr>
            <w:tcW w:w="328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EC16BFA">
            <w:pPr>
              <w:pStyle w:val="167"/>
              <w:spacing w:after="0" w:line="240" w:lineRule="auto"/>
            </w:pPr>
            <w:r>
              <w:rPr>
                <w:b w:val="0"/>
                <w:sz w:val="15"/>
              </w:rPr>
              <w:t>État de la facture.</w:t>
            </w:r>
          </w:p>
        </w:tc>
        <w:tc>
          <w:tcPr>
            <w:tcW w:w="198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717F5F9">
            <w:pPr>
              <w:pStyle w:val="167"/>
              <w:spacing w:after="0" w:line="240" w:lineRule="auto"/>
            </w:pPr>
            <w:r>
              <w:rPr>
                <w:b w:val="0"/>
                <w:sz w:val="15"/>
              </w:rPr>
              <w:t>NOT NULL</w:t>
            </w:r>
          </w:p>
        </w:tc>
        <w:tc>
          <w:tcPr>
            <w:tcW w:w="510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F443D2">
            <w:pPr>
              <w:pStyle w:val="167"/>
              <w:spacing w:after="0" w:line="240" w:lineRule="auto"/>
            </w:pPr>
            <w:r>
              <w:rPr>
                <w:b w:val="0"/>
                <w:sz w:val="15"/>
              </w:rPr>
              <w:t>BROUILLON, EMISE, PAYEE, ANNULEE.</w:t>
            </w:r>
          </w:p>
        </w:tc>
      </w:tr>
    </w:tbl>
    <w:p w14:paraId="292C5A8B"/>
    <w:p w14:paraId="7DAF91B5">
      <w:pPr>
        <w:sectPr>
          <w:pgSz w:w="15840" w:h="12240" w:orient="landscape"/>
          <w:pgMar w:top="677" w:right="562" w:bottom="677" w:left="562" w:header="720" w:footer="720" w:gutter="0"/>
          <w:pgNumType w:fmt="decimal"/>
          <w:cols w:space="720" w:num="1"/>
          <w:docGrid w:linePitch="360" w:charSpace="0"/>
        </w:sectPr>
      </w:pPr>
    </w:p>
    <w:p w14:paraId="78C0E088">
      <w:pPr>
        <w:pStyle w:val="2"/>
      </w:pPr>
      <w:r>
        <w:t>4. Règles du domaine</w:t>
      </w:r>
    </w:p>
    <w:p w14:paraId="23D9742E">
      <w:pPr>
        <w:pStyle w:val="36"/>
      </w:pPr>
      <w:r>
        <w:t>Un utilisateur possède un seul rôle actif.</w:t>
      </w:r>
    </w:p>
    <w:p w14:paraId="06CE9EF4">
      <w:pPr>
        <w:pStyle w:val="36"/>
      </w:pPr>
      <w:r>
        <w:t>Un client est une spécialisation d’un utilisateur ; il ne peut exister sans compte utilisateur.</w:t>
      </w:r>
    </w:p>
    <w:p w14:paraId="0974D266">
      <w:pPr>
        <w:pStyle w:val="36"/>
      </w:pPr>
      <w:r>
        <w:t>Un véhicule appartient à une seule marque et à une seule catégorie.</w:t>
      </w:r>
    </w:p>
    <w:p w14:paraId="694926A3">
      <w:pPr>
        <w:pStyle w:val="36"/>
      </w:pPr>
      <w:r>
        <w:t>Un véhicule ne peut pas être réservé par deux clients sur des périodes qui se chevauchent.</w:t>
      </w:r>
    </w:p>
    <w:p w14:paraId="5D394FD4">
      <w:pPr>
        <w:pStyle w:val="36"/>
      </w:pPr>
      <w:r>
        <w:t>Une réservation concerne exactement un client et un véhicule.</w:t>
      </w:r>
    </w:p>
    <w:p w14:paraId="1AB85027">
      <w:pPr>
        <w:pStyle w:val="36"/>
      </w:pPr>
      <w:r>
        <w:t>Chaque réservation confirmée doit disposer d’une caution autorisée et d’au moins un paiement réussi.</w:t>
      </w:r>
    </w:p>
    <w:p w14:paraId="0382E5EB">
      <w:pPr>
        <w:pStyle w:val="36"/>
      </w:pPr>
      <w:r>
        <w:t>Chaque réservation réalisée possède exactement deux états des lieux client : un INITIAL et un FINAL.</w:t>
      </w:r>
    </w:p>
    <w:p w14:paraId="78AD393D">
      <w:pPr>
        <w:pStyle w:val="36"/>
      </w:pPr>
      <w:r>
        <w:t>Chaque intervention terminée possède exactement deux états techniques : un INITIAL et un FINAL.</w:t>
      </w:r>
    </w:p>
    <w:p w14:paraId="0136D120">
      <w:pPr>
        <w:pStyle w:val="36"/>
      </w:pPr>
      <w:r>
        <w:rPr>
          <w:rFonts w:hint="default"/>
        </w:rPr>
        <w:t>Un utilisateur ayant le rôle MECANICIEN ou NETTOYEUR peut être affecté à une intervention. Le rôle de l'utilisateur doit correspondre au type d'intervention.</w:t>
      </w:r>
    </w:p>
    <w:p w14:paraId="1D78DD31">
      <w:pPr>
        <w:pStyle w:val="36"/>
      </w:pPr>
      <w:r>
        <w:t>Un dommage doit être rattaché à un état des lieux appartenant à la même réservation.</w:t>
      </w:r>
    </w:p>
    <w:p w14:paraId="5614E5B7">
      <w:pPr>
        <w:pStyle w:val="36"/>
      </w:pPr>
      <w:r>
        <w:t>Le client doit avoir au moins 21 ans et posséder un permis valide jusqu’à la fin prévue de la réservation. Aucune ancienneté minimale du permis n’est imposée.</w:t>
      </w:r>
    </w:p>
    <w:p w14:paraId="47484A5A">
      <w:pPr>
        <w:pStyle w:val="36"/>
      </w:pPr>
      <w:r>
        <w:t>Toute location comprend une assurance de base obligatoire incluse dans le tarif. Le client ne choisit pas d’assurance ou d’option supplémentaire dans le MVP.</w:t>
      </w:r>
    </w:p>
    <w:p w14:paraId="0F47A756">
      <w:pPr>
        <w:pStyle w:val="36"/>
      </w:pPr>
      <w:r>
        <w:t>Le MVP utilise un seul parking, mais la structure permet d’en ajouter d’autres ultérieurement.</w:t>
      </w:r>
    </w:p>
    <w:p w14:paraId="1B8951FD">
      <w:pPr>
        <w:pStyle w:val="36"/>
      </w:pPr>
      <w:r>
        <w:t>Chaque véhicule est affecté à une place active numérotée. Une place ne peut accueillir qu’un seul véhicule à la fois.</w:t>
      </w:r>
    </w:p>
    <w:p w14:paraId="7874FDCF">
      <w:pPr>
        <w:pStyle w:val="36"/>
      </w:pPr>
      <w:r>
        <w:t>Le client localise son véhicule grâce à l’adresse du parking et au numéro de place.</w:t>
      </w:r>
    </w:p>
    <w:p w14:paraId="2A2E96D5">
      <w:pPr>
        <w:pStyle w:val="36"/>
      </w:pPr>
      <w:r>
        <w:t>Toute autorisation de déverrouillage possède une durée limitée et est liée soit à une réservation, soit à une intervention.</w:t>
      </w:r>
    </w:p>
    <w:p w14:paraId="392895E5">
      <w:pPr>
        <w:pStyle w:val="36"/>
      </w:pPr>
      <w:r>
        <w:t>Chaque tentative de verrouillage ou de déverrouillage est journalisée, qu’elle réussisse ou échoue.</w:t>
      </w:r>
    </w:p>
    <w:p w14:paraId="77B4E85C">
      <w:pPr>
        <w:pStyle w:val="36"/>
      </w:pPr>
      <w:r>
        <w:t>Un remboursement peut être total ou partiel. La somme des remboursements réussis ne peut pas dépasser le montant du paiement d’origine.</w:t>
      </w:r>
    </w:p>
    <w:p w14:paraId="5B0478E5">
      <w:pPr>
        <w:pStyle w:val="36"/>
      </w:pPr>
      <w:r>
        <w:t>Les notifications peuvent être envoyées dans l’application ou par e-mail et leur état d’envoi est conservé.</w:t>
      </w:r>
    </w:p>
    <w:p w14:paraId="442E9C8C">
      <w:pPr>
        <w:pStyle w:val="2"/>
      </w:pPr>
      <w:r>
        <w:t>5. Règles de l’application</w:t>
      </w:r>
    </w:p>
    <w:p w14:paraId="37854E19">
      <w:pPr>
        <w:pStyle w:val="36"/>
      </w:pPr>
      <w:r>
        <w:t>Une réservation ne passe à CONFIRMEE que si le profil du client est VALIDE, le véhicule est disponible, la caution est AUTORISEE et le paiement est REUSSI</w:t>
      </w:r>
      <w:r>
        <w:rPr>
          <w:rFonts w:hint="default"/>
          <w:lang w:val="fr-BE"/>
        </w:rPr>
        <w:t>,</w:t>
      </w:r>
      <w:r>
        <w:rPr>
          <w:rFonts w:hint="default"/>
          <w:sz w:val="22"/>
          <w:szCs w:val="22"/>
          <w:lang w:val="fr-BE"/>
        </w:rPr>
        <w:t xml:space="preserve"> </w:t>
      </w:r>
      <w:r>
        <w:rPr>
          <w:rFonts w:hint="default" w:ascii="Calibri" w:hAnsi="Calibri" w:eastAsia="SimSun" w:cs="Calibri"/>
          <w:sz w:val="22"/>
          <w:szCs w:val="22"/>
          <w:lang w:val="fr-BE"/>
        </w:rPr>
        <w:t>l</w:t>
      </w:r>
      <w:r>
        <w:rPr>
          <w:rFonts w:hint="default" w:ascii="Calibri" w:hAnsi="Calibri" w:eastAsia="SimSun" w:cs="Calibri"/>
          <w:sz w:val="22"/>
          <w:szCs w:val="22"/>
        </w:rPr>
        <w:t>e permis de conduire et le document d'identité doivent être valides jusqu'à la date de fin prévue de la réservation.</w:t>
      </w:r>
    </w:p>
    <w:p w14:paraId="549BF6B5">
      <w:pPr>
        <w:pStyle w:val="36"/>
      </w:pPr>
      <w:r>
        <w:t>Le déverrouillage du véhicule est autorisé uniquement si la réservation est CONFIRMEE, que l’heure de départ est atteinte, que l’état des lieux INITIAL est terminé et qu’une autorisation ACCES_VEHICULE est active.</w:t>
      </w:r>
    </w:p>
    <w:p w14:paraId="041B55A6">
      <w:pPr>
        <w:pStyle w:val="36"/>
      </w:pPr>
      <w:r>
        <w:t>Après le déverrouillage, la réservation passe à EN_COURS et le véhicule passe à LOUE.</w:t>
      </w:r>
    </w:p>
    <w:p w14:paraId="38867818">
      <w:pPr>
        <w:pStyle w:val="36"/>
      </w:pPr>
      <w:r>
        <w:t>Le verrouillage final est autorisé après l’état des lieux FINAL et lorsque le véhicule est stationné sur sa place de parking attribuée.</w:t>
      </w:r>
    </w:p>
    <w:p w14:paraId="6B371B8F">
      <w:pPr>
        <w:pStyle w:val="36"/>
      </w:pPr>
      <w:r>
        <w:t>Après restitution, le véhicule passe à A_CONTROLER. Il ne redevient DISPONIBLE qu’après validation de l’état des lieux et, si nécessaire, après nettoyage ou maintenance.</w:t>
      </w:r>
    </w:p>
    <w:p w14:paraId="60D0DA62">
      <w:pPr>
        <w:pStyle w:val="36"/>
      </w:pPr>
      <w:r>
        <w:t>Lorsqu’un problème critique est déclaré, le véhicule est immobilisé et une intervention est créée.</w:t>
      </w:r>
    </w:p>
    <w:p w14:paraId="78994BB6">
      <w:pPr>
        <w:pStyle w:val="36"/>
      </w:pPr>
      <w:r>
        <w:t>Une intervention MECANIQUE place le véhicule en MAINTENANCE ; une intervention NETTOYAGE le place en NETTOYAGE.</w:t>
      </w:r>
    </w:p>
    <w:p w14:paraId="4F1A1958">
      <w:pPr>
        <w:pStyle w:val="36"/>
      </w:pPr>
      <w:r>
        <w:t>La caution est libérée après validation du retour si aucun dommage, retard, amende ou frais n’est à retenir.</w:t>
      </w:r>
    </w:p>
    <w:p w14:paraId="4A3A46AE">
      <w:pPr>
        <w:pStyle w:val="36"/>
      </w:pPr>
      <w:r>
        <w:t>Une caution peut être partiellement ou totalement retenue uniquement sur base d’un dossier justifié et traçable.</w:t>
      </w:r>
    </w:p>
    <w:p w14:paraId="2D01D4DE">
      <w:pPr>
        <w:pStyle w:val="36"/>
      </w:pPr>
      <w:r>
        <w:t>Les factures émises ne sont plus modifiables ; toute correction doit passer par une annulation ou un document correctif.</w:t>
      </w:r>
    </w:p>
    <w:p w14:paraId="505EFC1B">
      <w:pPr>
        <w:pStyle w:val="2"/>
        <w:numPr>
          <w:ilvl w:val="0"/>
          <w:numId w:val="7"/>
        </w:numPr>
      </w:pPr>
      <w:r>
        <w:t>6. Synthèse des relations</w:t>
      </w:r>
    </w:p>
    <w:p w14:paraId="154840AA">
      <w:pPr>
        <w:pStyle w:val="36"/>
        <w:rPr>
          <w:sz w:val="18"/>
          <w:szCs w:val="18"/>
        </w:rPr>
      </w:pPr>
      <w:r>
        <w:rPr>
          <w:sz w:val="18"/>
          <w:szCs w:val="18"/>
        </w:rPr>
        <w:t>ROLE 1 — N UTILISATEUR</w:t>
      </w:r>
    </w:p>
    <w:p w14:paraId="666F41E4">
      <w:pPr>
        <w:pStyle w:val="36"/>
        <w:rPr>
          <w:sz w:val="18"/>
          <w:szCs w:val="18"/>
        </w:rPr>
      </w:pPr>
      <w:r>
        <w:rPr>
          <w:sz w:val="18"/>
          <w:szCs w:val="18"/>
        </w:rPr>
        <w:t>UTILISATEUR 1 — 0..1 CLIENT</w:t>
      </w:r>
    </w:p>
    <w:p w14:paraId="6DEEBF6B">
      <w:pPr>
        <w:pStyle w:val="36"/>
        <w:bidi w:val="0"/>
        <w:ind w:left="360" w:leftChars="0" w:hanging="360" w:firstLineChars="0"/>
        <w:rPr>
          <w:sz w:val="18"/>
          <w:szCs w:val="18"/>
        </w:rPr>
      </w:pPr>
      <w:r>
        <w:rPr>
          <w:sz w:val="18"/>
          <w:szCs w:val="18"/>
        </w:rPr>
        <w:t>CLIENT 1 — N DOCUMENT_CLIENT</w:t>
      </w:r>
    </w:p>
    <w:p w14:paraId="34788DA9">
      <w:pPr>
        <w:pStyle w:val="36"/>
        <w:bidi w:val="0"/>
        <w:ind w:left="360" w:leftChars="0" w:hanging="360" w:firstLineChars="0"/>
        <w:rPr>
          <w:sz w:val="18"/>
          <w:szCs w:val="18"/>
        </w:rPr>
      </w:pPr>
      <w:r>
        <w:rPr>
          <w:sz w:val="18"/>
          <w:szCs w:val="18"/>
        </w:rPr>
        <w:t>UTILISATEUR 1 — N DOCUMENT_CLIENT en tant que gestionnaire validateur</w:t>
      </w:r>
    </w:p>
    <w:p w14:paraId="37218D19">
      <w:pPr>
        <w:pStyle w:val="36"/>
        <w:rPr>
          <w:sz w:val="18"/>
          <w:szCs w:val="18"/>
        </w:rPr>
      </w:pPr>
      <w:r>
        <w:rPr>
          <w:sz w:val="18"/>
          <w:szCs w:val="18"/>
        </w:rPr>
        <w:t>MARQUE 1 — N VEHICULE</w:t>
      </w:r>
    </w:p>
    <w:p w14:paraId="7879DD26">
      <w:pPr>
        <w:pStyle w:val="36"/>
        <w:rPr>
          <w:sz w:val="18"/>
          <w:szCs w:val="18"/>
        </w:rPr>
      </w:pPr>
      <w:r>
        <w:rPr>
          <w:sz w:val="18"/>
          <w:szCs w:val="18"/>
        </w:rPr>
        <w:t>CATEGORIE_VEHICULE 1 — N VEHICULE</w:t>
      </w:r>
    </w:p>
    <w:p w14:paraId="049E9326">
      <w:pPr>
        <w:pStyle w:val="36"/>
        <w:rPr>
          <w:sz w:val="18"/>
          <w:szCs w:val="18"/>
        </w:rPr>
      </w:pPr>
      <w:r>
        <w:rPr>
          <w:sz w:val="18"/>
          <w:szCs w:val="18"/>
        </w:rPr>
        <w:t>CLIENT 1 — N RESERVATION</w:t>
      </w:r>
    </w:p>
    <w:p w14:paraId="46BF8496">
      <w:pPr>
        <w:pStyle w:val="36"/>
        <w:rPr>
          <w:sz w:val="18"/>
          <w:szCs w:val="18"/>
        </w:rPr>
      </w:pPr>
      <w:r>
        <w:rPr>
          <w:sz w:val="18"/>
          <w:szCs w:val="18"/>
        </w:rPr>
        <w:t>VEHICULE 1 — N RESERVATION</w:t>
      </w:r>
    </w:p>
    <w:p w14:paraId="3AF3E645">
      <w:pPr>
        <w:pStyle w:val="36"/>
        <w:rPr>
          <w:sz w:val="18"/>
          <w:szCs w:val="18"/>
        </w:rPr>
      </w:pPr>
      <w:r>
        <w:rPr>
          <w:sz w:val="18"/>
          <w:szCs w:val="18"/>
        </w:rPr>
        <w:t>RESERVATION 1 — 2 ETAT_DES_LIEUX</w:t>
      </w:r>
    </w:p>
    <w:p w14:paraId="35B4AF6F">
      <w:pPr>
        <w:pStyle w:val="36"/>
        <w:rPr>
          <w:sz w:val="18"/>
          <w:szCs w:val="18"/>
        </w:rPr>
      </w:pPr>
      <w:r>
        <w:rPr>
          <w:sz w:val="18"/>
          <w:szCs w:val="18"/>
        </w:rPr>
        <w:t>ETAT_DES_LIEUX 1 — N PHOTO_ETAT</w:t>
      </w:r>
    </w:p>
    <w:p w14:paraId="29EFA754">
      <w:pPr>
        <w:pStyle w:val="36"/>
        <w:rPr>
          <w:sz w:val="18"/>
          <w:szCs w:val="18"/>
        </w:rPr>
      </w:pPr>
      <w:r>
        <w:rPr>
          <w:sz w:val="18"/>
          <w:szCs w:val="18"/>
        </w:rPr>
        <w:t>RESERVATION 1 — N DOMMAGE</w:t>
      </w:r>
    </w:p>
    <w:p w14:paraId="11917F12">
      <w:pPr>
        <w:pStyle w:val="36"/>
        <w:rPr>
          <w:sz w:val="18"/>
          <w:szCs w:val="18"/>
        </w:rPr>
      </w:pPr>
      <w:r>
        <w:rPr>
          <w:sz w:val="18"/>
          <w:szCs w:val="18"/>
        </w:rPr>
        <w:t>RESERVATION 1 — N PAIEMENT</w:t>
      </w:r>
    </w:p>
    <w:p w14:paraId="29B6053D">
      <w:pPr>
        <w:pStyle w:val="36"/>
        <w:rPr>
          <w:sz w:val="18"/>
          <w:szCs w:val="18"/>
        </w:rPr>
      </w:pPr>
      <w:r>
        <w:rPr>
          <w:sz w:val="18"/>
          <w:szCs w:val="18"/>
        </w:rPr>
        <w:t>RESERVATION 1 — N CAUTION (historique ; une seule active)</w:t>
      </w:r>
    </w:p>
    <w:p w14:paraId="0CE48E96">
      <w:pPr>
        <w:pStyle w:val="36"/>
        <w:rPr>
          <w:sz w:val="18"/>
          <w:szCs w:val="18"/>
        </w:rPr>
      </w:pPr>
      <w:r>
        <w:rPr>
          <w:sz w:val="18"/>
          <w:szCs w:val="18"/>
        </w:rPr>
        <w:t>RESERVATION 1 — N AMENDE</w:t>
      </w:r>
    </w:p>
    <w:p w14:paraId="51C8FFE6">
      <w:pPr>
        <w:pStyle w:val="36"/>
        <w:rPr>
          <w:sz w:val="18"/>
          <w:szCs w:val="18"/>
        </w:rPr>
      </w:pPr>
      <w:r>
        <w:rPr>
          <w:rFonts w:hint="default"/>
          <w:sz w:val="18"/>
          <w:szCs w:val="18"/>
        </w:rPr>
        <w:t>RESERVATION 1 — 0..N INTERVENTION</w:t>
      </w:r>
    </w:p>
    <w:p w14:paraId="15CC6DC4">
      <w:pPr>
        <w:pStyle w:val="36"/>
        <w:rPr>
          <w:sz w:val="18"/>
          <w:szCs w:val="18"/>
        </w:rPr>
      </w:pPr>
      <w:r>
        <w:rPr>
          <w:rFonts w:ascii="SimSun" w:hAnsi="SimSun" w:eastAsia="SimSun" w:cs="SimSun"/>
          <w:sz w:val="24"/>
          <w:szCs w:val="24"/>
        </w:rPr>
        <w:t xml:space="preserve">UTILISATEUR 1 — N INTERVENTION (en tant qu'intervenant) </w:t>
      </w:r>
    </w:p>
    <w:p w14:paraId="31FEBA83">
      <w:pPr>
        <w:pStyle w:val="36"/>
        <w:rPr>
          <w:sz w:val="18"/>
          <w:szCs w:val="18"/>
        </w:rPr>
      </w:pPr>
      <w:r>
        <w:rPr>
          <w:rFonts w:ascii="SimSun" w:hAnsi="SimSun" w:eastAsia="SimSun" w:cs="SimSun"/>
          <w:sz w:val="24"/>
          <w:szCs w:val="24"/>
        </w:rPr>
        <w:t>VEHICULE 1 — N INTERVENTION</w:t>
      </w:r>
    </w:p>
    <w:p w14:paraId="2150237C">
      <w:pPr>
        <w:pStyle w:val="36"/>
        <w:rPr>
          <w:sz w:val="18"/>
          <w:szCs w:val="18"/>
        </w:rPr>
      </w:pPr>
      <w:r>
        <w:rPr>
          <w:sz w:val="18"/>
          <w:szCs w:val="18"/>
        </w:rPr>
        <w:t>INTERVENTION 1 — 2 ETAT_TECHNIQUE</w:t>
      </w:r>
    </w:p>
    <w:p w14:paraId="7ED6950C">
      <w:pPr>
        <w:pStyle w:val="36"/>
        <w:rPr>
          <w:sz w:val="18"/>
          <w:szCs w:val="18"/>
        </w:rPr>
      </w:pPr>
      <w:r>
        <w:rPr>
          <w:sz w:val="18"/>
          <w:szCs w:val="18"/>
        </w:rPr>
        <w:t>ETAT_TECHNIQUE 1 — N PHOTO_TECHNIQUE</w:t>
      </w:r>
    </w:p>
    <w:p w14:paraId="3384143C">
      <w:pPr>
        <w:pStyle w:val="36"/>
        <w:rPr>
          <w:sz w:val="13"/>
          <w:szCs w:val="16"/>
        </w:rPr>
      </w:pPr>
      <w:r>
        <w:rPr>
          <w:sz w:val="18"/>
          <w:szCs w:val="18"/>
        </w:rPr>
        <w:t>RESERVATION 1 — N FACTURE</w:t>
      </w:r>
      <w:bookmarkStart w:id="0" w:name="_GoBack"/>
      <w:bookmarkEnd w:id="0"/>
    </w:p>
    <w:p w14:paraId="2707194D">
      <w:pPr>
        <w:pStyle w:val="36"/>
      </w:pPr>
      <w:r>
        <w:t>PARKING 1 — N PLACE_PARKING</w:t>
      </w:r>
    </w:p>
    <w:p w14:paraId="6435864E">
      <w:pPr>
        <w:pStyle w:val="36"/>
      </w:pPr>
      <w:r>
        <w:t>PLACE_PARKING 1 — 0..1 VEHICULE</w:t>
      </w:r>
    </w:p>
    <w:p w14:paraId="3A8B051E">
      <w:pPr>
        <w:pStyle w:val="36"/>
      </w:pPr>
      <w:r>
        <w:t>VEHICULE 1 — N PHOTO_VEHICULE</w:t>
      </w:r>
    </w:p>
    <w:p w14:paraId="59354E62">
      <w:pPr>
        <w:pStyle w:val="36"/>
      </w:pPr>
      <w:r>
        <w:t>UTILISATEUR 1 — N NOTIFICATION</w:t>
      </w:r>
    </w:p>
    <w:p w14:paraId="2B2E3DF9">
      <w:pPr>
        <w:pStyle w:val="36"/>
      </w:pPr>
      <w:r>
        <w:t>PAIEMENT 1 — N REMBOURSEMENT</w:t>
      </w:r>
    </w:p>
    <w:p w14:paraId="777F30A6">
      <w:pPr>
        <w:pStyle w:val="36"/>
      </w:pPr>
      <w:r>
        <w:t>VEHICULE 1 — N ACCES_VEHICULE</w:t>
      </w:r>
    </w:p>
    <w:p w14:paraId="243E2E0C">
      <w:pPr>
        <w:pStyle w:val="36"/>
      </w:pPr>
      <w:r>
        <w:t>UTILISATEUR 1 — N ACCES_VEHICULE</w:t>
      </w:r>
    </w:p>
    <w:p w14:paraId="57F7B3B3">
      <w:pPr>
        <w:pStyle w:val="36"/>
      </w:pPr>
      <w:r>
        <w:t>RESERVATION 1 — 0..N ACCES_VEHICULE</w:t>
      </w:r>
    </w:p>
    <w:p w14:paraId="45B06875">
      <w:pPr>
        <w:pStyle w:val="36"/>
      </w:pPr>
      <w:r>
        <w:t>INTERVENTION 1 — 0..N ACCES_VEHICULE</w:t>
      </w:r>
    </w:p>
    <w:p w14:paraId="0EAAAA4F">
      <w:pPr>
        <w:pStyle w:val="36"/>
      </w:pPr>
      <w:r>
        <w:t>ACCES_VEHICULE 1 — N JOURNAL_VERROUILLAGE</w:t>
      </w:r>
    </w:p>
    <w:p w14:paraId="62EC6650">
      <w:pPr>
        <w:pStyle w:val="2"/>
        <w:numPr>
          <w:ilvl w:val="0"/>
          <w:numId w:val="7"/>
        </w:numPr>
        <w:rPr>
          <w:b/>
          <w:bCs/>
          <w:color w:val="376092" w:themeColor="accent1" w:themeShade="BF"/>
          <w:sz w:val="32"/>
          <w:szCs w:val="32"/>
        </w:rPr>
      </w:pPr>
      <w:r>
        <w:t>7. Politique tarifaire d'AutoRental</w:t>
      </w:r>
    </w:p>
    <w:p w14:paraId="22F5B947">
      <w:pPr>
        <w:bidi w:val="0"/>
        <w:rPr>
          <w:sz w:val="18"/>
          <w:szCs w:val="21"/>
        </w:rPr>
      </w:pPr>
      <w:r>
        <w:rPr>
          <w:sz w:val="18"/>
          <w:szCs w:val="21"/>
        </w:rPr>
        <w:t>Durée minimale : 2 heures</w:t>
      </w:r>
      <w:r>
        <w:rPr>
          <w:sz w:val="18"/>
          <w:szCs w:val="21"/>
        </w:rPr>
        <w:br w:type="textWrapping"/>
      </w:r>
      <w:r>
        <w:rPr>
          <w:sz w:val="18"/>
          <w:szCs w:val="21"/>
        </w:rPr>
        <w:t>Durée maximale : 15 jours.</w:t>
      </w:r>
      <w:r>
        <w:rPr>
          <w:sz w:val="18"/>
          <w:szCs w:val="21"/>
        </w:rPr>
        <w:br w:type="textWrapping"/>
      </w:r>
      <w:r>
        <w:rPr>
          <w:sz w:val="18"/>
          <w:szCs w:val="21"/>
        </w:rPr>
        <w:t>Véhicules essence adaptés à une utilisation à Bruxelles.</w:t>
      </w:r>
    </w:p>
    <w:p w14:paraId="03A88055">
      <w:pPr>
        <w:pStyle w:val="3"/>
        <w:numPr>
          <w:ilvl w:val="0"/>
          <w:numId w:val="8"/>
        </w:numPr>
        <w:ind w:left="420" w:leftChars="0" w:hanging="420" w:firstLineChars="0"/>
        <w:rPr>
          <w:sz w:val="24"/>
          <w:szCs w:val="24"/>
        </w:rPr>
      </w:pPr>
      <w:r>
        <w:rPr>
          <w:sz w:val="24"/>
          <w:szCs w:val="24"/>
        </w:rPr>
        <w:t>Tarifs des véhicules</w:t>
      </w:r>
    </w:p>
    <w:tbl>
      <w:tblPr>
        <w:tblStyle w:val="6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032"/>
        <w:gridCol w:w="1288"/>
        <w:gridCol w:w="3788"/>
      </w:tblGrid>
      <w:tr w14:paraId="01639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95E09CF">
            <w:pPr>
              <w:spacing w:after="0" w:line="240" w:lineRule="auto"/>
              <w:rPr>
                <w:sz w:val="18"/>
                <w:szCs w:val="21"/>
              </w:rPr>
            </w:pPr>
            <w:r>
              <w:rPr>
                <w:sz w:val="18"/>
                <w:szCs w:val="21"/>
              </w:rPr>
              <w:t>Catégorie</w:t>
            </w:r>
          </w:p>
        </w:tc>
        <w:tc>
          <w:tcPr>
            <w:tcW w:w="3032"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D3A7795">
            <w:pPr>
              <w:spacing w:after="0" w:line="240" w:lineRule="auto"/>
              <w:rPr>
                <w:sz w:val="18"/>
                <w:szCs w:val="21"/>
              </w:rPr>
            </w:pPr>
            <w:r>
              <w:rPr>
                <w:sz w:val="18"/>
                <w:szCs w:val="21"/>
              </w:rPr>
              <w:t>Exemple</w:t>
            </w:r>
          </w:p>
        </w:tc>
        <w:tc>
          <w:tcPr>
            <w:tcW w:w="12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B040754">
            <w:pPr>
              <w:spacing w:after="0" w:line="240" w:lineRule="auto"/>
              <w:rPr>
                <w:sz w:val="18"/>
                <w:szCs w:val="21"/>
              </w:rPr>
            </w:pPr>
            <w:r>
              <w:rPr>
                <w:sz w:val="18"/>
                <w:szCs w:val="21"/>
              </w:rPr>
              <w:t>Prix/heure</w:t>
            </w:r>
          </w:p>
        </w:tc>
        <w:tc>
          <w:tcPr>
            <w:tcW w:w="37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D423429">
            <w:pPr>
              <w:spacing w:after="0" w:line="240" w:lineRule="auto"/>
              <w:rPr>
                <w:sz w:val="18"/>
                <w:szCs w:val="21"/>
              </w:rPr>
            </w:pPr>
            <w:r>
              <w:rPr>
                <w:sz w:val="18"/>
                <w:szCs w:val="21"/>
              </w:rPr>
              <w:t>Prix/jour</w:t>
            </w:r>
          </w:p>
        </w:tc>
      </w:tr>
      <w:tr w14:paraId="0531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C974536">
            <w:pPr>
              <w:spacing w:after="0" w:line="240" w:lineRule="auto"/>
              <w:rPr>
                <w:sz w:val="18"/>
                <w:szCs w:val="21"/>
              </w:rPr>
            </w:pPr>
            <w:r>
              <w:rPr>
                <w:sz w:val="18"/>
                <w:szCs w:val="21"/>
              </w:rPr>
              <w:t>Citadine 5 places</w:t>
            </w:r>
          </w:p>
        </w:tc>
        <w:tc>
          <w:tcPr>
            <w:tcW w:w="3032"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90CBF8F">
            <w:pPr>
              <w:spacing w:after="0" w:line="240" w:lineRule="auto"/>
              <w:rPr>
                <w:sz w:val="18"/>
                <w:szCs w:val="21"/>
              </w:rPr>
            </w:pPr>
            <w:r>
              <w:rPr>
                <w:sz w:val="18"/>
                <w:szCs w:val="21"/>
              </w:rPr>
              <w:t>Toyota Yaris Essence</w:t>
            </w:r>
          </w:p>
        </w:tc>
        <w:tc>
          <w:tcPr>
            <w:tcW w:w="12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A385B6E">
            <w:pPr>
              <w:spacing w:after="0" w:line="240" w:lineRule="auto"/>
              <w:rPr>
                <w:sz w:val="18"/>
                <w:szCs w:val="21"/>
              </w:rPr>
            </w:pPr>
            <w:r>
              <w:rPr>
                <w:rFonts w:hint="default"/>
                <w:sz w:val="18"/>
                <w:szCs w:val="21"/>
                <w:lang w:val="fr-BE"/>
              </w:rPr>
              <w:t>10</w:t>
            </w:r>
            <w:r>
              <w:rPr>
                <w:sz w:val="18"/>
                <w:szCs w:val="21"/>
              </w:rPr>
              <w:t xml:space="preserve"> €</w:t>
            </w:r>
          </w:p>
        </w:tc>
        <w:tc>
          <w:tcPr>
            <w:tcW w:w="37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C900176">
            <w:pPr>
              <w:spacing w:after="0" w:line="240" w:lineRule="auto"/>
              <w:rPr>
                <w:sz w:val="18"/>
                <w:szCs w:val="21"/>
              </w:rPr>
            </w:pPr>
            <w:r>
              <w:rPr>
                <w:rFonts w:hint="default"/>
                <w:sz w:val="18"/>
                <w:szCs w:val="21"/>
                <w:lang w:val="fr-BE"/>
              </w:rPr>
              <w:t>50</w:t>
            </w:r>
            <w:r>
              <w:rPr>
                <w:sz w:val="18"/>
                <w:szCs w:val="21"/>
              </w:rPr>
              <w:t xml:space="preserve"> €</w:t>
            </w:r>
          </w:p>
        </w:tc>
      </w:tr>
      <w:tr w14:paraId="6702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53C0D67">
            <w:pPr>
              <w:spacing w:after="0" w:line="240" w:lineRule="auto"/>
              <w:rPr>
                <w:sz w:val="18"/>
                <w:szCs w:val="21"/>
              </w:rPr>
            </w:pPr>
            <w:r>
              <w:rPr>
                <w:sz w:val="18"/>
                <w:szCs w:val="21"/>
              </w:rPr>
              <w:t>Familiale grand coffre</w:t>
            </w:r>
          </w:p>
        </w:tc>
        <w:tc>
          <w:tcPr>
            <w:tcW w:w="3032"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2703E6B">
            <w:pPr>
              <w:spacing w:after="0" w:line="240" w:lineRule="auto"/>
              <w:rPr>
                <w:sz w:val="18"/>
                <w:szCs w:val="21"/>
              </w:rPr>
            </w:pPr>
            <w:r>
              <w:rPr>
                <w:sz w:val="18"/>
                <w:szCs w:val="21"/>
              </w:rPr>
              <w:t>Skoda Octavia Combi Essence</w:t>
            </w:r>
          </w:p>
        </w:tc>
        <w:tc>
          <w:tcPr>
            <w:tcW w:w="12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08033C">
            <w:pPr>
              <w:spacing w:after="0" w:line="240" w:lineRule="auto"/>
              <w:rPr>
                <w:sz w:val="18"/>
                <w:szCs w:val="21"/>
              </w:rPr>
            </w:pPr>
            <w:r>
              <w:rPr>
                <w:sz w:val="18"/>
                <w:szCs w:val="21"/>
              </w:rPr>
              <w:t>10 €</w:t>
            </w:r>
          </w:p>
        </w:tc>
        <w:tc>
          <w:tcPr>
            <w:tcW w:w="37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23A526">
            <w:pPr>
              <w:spacing w:after="0" w:line="240" w:lineRule="auto"/>
              <w:rPr>
                <w:sz w:val="18"/>
                <w:szCs w:val="21"/>
              </w:rPr>
            </w:pPr>
            <w:r>
              <w:rPr>
                <w:rFonts w:hint="default"/>
                <w:sz w:val="18"/>
                <w:szCs w:val="21"/>
                <w:lang w:val="fr-BE"/>
              </w:rPr>
              <w:t>50</w:t>
            </w:r>
            <w:r>
              <w:rPr>
                <w:sz w:val="18"/>
                <w:szCs w:val="21"/>
              </w:rPr>
              <w:t xml:space="preserve"> €</w:t>
            </w:r>
          </w:p>
        </w:tc>
      </w:tr>
      <w:tr w14:paraId="7A75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B7CBF5A">
            <w:pPr>
              <w:spacing w:after="0" w:line="240" w:lineRule="auto"/>
              <w:rPr>
                <w:sz w:val="18"/>
                <w:szCs w:val="21"/>
              </w:rPr>
            </w:pPr>
            <w:r>
              <w:rPr>
                <w:sz w:val="18"/>
                <w:szCs w:val="21"/>
              </w:rPr>
              <w:t>Berline 5 places</w:t>
            </w:r>
          </w:p>
        </w:tc>
        <w:tc>
          <w:tcPr>
            <w:tcW w:w="3032"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E6FD720">
            <w:pPr>
              <w:spacing w:after="0" w:line="240" w:lineRule="auto"/>
              <w:rPr>
                <w:sz w:val="18"/>
                <w:szCs w:val="21"/>
              </w:rPr>
            </w:pPr>
            <w:r>
              <w:rPr>
                <w:sz w:val="18"/>
                <w:szCs w:val="21"/>
              </w:rPr>
              <w:t>Volkswagen Passat Essence</w:t>
            </w:r>
          </w:p>
        </w:tc>
        <w:tc>
          <w:tcPr>
            <w:tcW w:w="12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A1F91AD">
            <w:pPr>
              <w:spacing w:after="0" w:line="240" w:lineRule="auto"/>
              <w:rPr>
                <w:sz w:val="18"/>
                <w:szCs w:val="21"/>
              </w:rPr>
            </w:pPr>
            <w:r>
              <w:rPr>
                <w:sz w:val="18"/>
                <w:szCs w:val="21"/>
              </w:rPr>
              <w:t>15 €</w:t>
            </w:r>
          </w:p>
        </w:tc>
        <w:tc>
          <w:tcPr>
            <w:tcW w:w="37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1904D6F">
            <w:pPr>
              <w:spacing w:after="0" w:line="240" w:lineRule="auto"/>
              <w:rPr>
                <w:sz w:val="18"/>
                <w:szCs w:val="21"/>
              </w:rPr>
            </w:pPr>
            <w:r>
              <w:rPr>
                <w:rFonts w:hint="default"/>
                <w:sz w:val="18"/>
                <w:szCs w:val="21"/>
                <w:lang w:val="fr-BE"/>
              </w:rPr>
              <w:t>80</w:t>
            </w:r>
            <w:r>
              <w:rPr>
                <w:sz w:val="18"/>
                <w:szCs w:val="21"/>
              </w:rPr>
              <w:t xml:space="preserve"> €</w:t>
            </w:r>
          </w:p>
        </w:tc>
      </w:tr>
      <w:tr w14:paraId="3D7B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6913299">
            <w:pPr>
              <w:spacing w:after="0" w:line="240" w:lineRule="auto"/>
              <w:rPr>
                <w:sz w:val="18"/>
                <w:szCs w:val="21"/>
              </w:rPr>
            </w:pPr>
            <w:r>
              <w:rPr>
                <w:sz w:val="18"/>
                <w:szCs w:val="21"/>
              </w:rPr>
              <w:t>Camionnette</w:t>
            </w:r>
          </w:p>
        </w:tc>
        <w:tc>
          <w:tcPr>
            <w:tcW w:w="3032"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805325">
            <w:pPr>
              <w:spacing w:after="0" w:line="240" w:lineRule="auto"/>
              <w:rPr>
                <w:sz w:val="18"/>
                <w:szCs w:val="21"/>
              </w:rPr>
            </w:pPr>
            <w:r>
              <w:rPr>
                <w:sz w:val="18"/>
                <w:szCs w:val="21"/>
              </w:rPr>
              <w:t>Renault Kangoo Essence</w:t>
            </w:r>
          </w:p>
        </w:tc>
        <w:tc>
          <w:tcPr>
            <w:tcW w:w="12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79E13A3">
            <w:pPr>
              <w:spacing w:after="0" w:line="240" w:lineRule="auto"/>
              <w:rPr>
                <w:sz w:val="18"/>
                <w:szCs w:val="21"/>
              </w:rPr>
            </w:pPr>
            <w:r>
              <w:rPr>
                <w:sz w:val="18"/>
                <w:szCs w:val="21"/>
              </w:rPr>
              <w:t>1</w:t>
            </w:r>
            <w:r>
              <w:rPr>
                <w:rFonts w:hint="default"/>
                <w:sz w:val="18"/>
                <w:szCs w:val="21"/>
                <w:lang w:val="fr-BE"/>
              </w:rPr>
              <w:t>0</w:t>
            </w:r>
            <w:r>
              <w:rPr>
                <w:sz w:val="18"/>
                <w:szCs w:val="21"/>
              </w:rPr>
              <w:t xml:space="preserve"> €</w:t>
            </w:r>
          </w:p>
        </w:tc>
        <w:tc>
          <w:tcPr>
            <w:tcW w:w="37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57039E8">
            <w:pPr>
              <w:spacing w:after="0" w:line="240" w:lineRule="auto"/>
              <w:rPr>
                <w:sz w:val="18"/>
                <w:szCs w:val="21"/>
              </w:rPr>
            </w:pPr>
            <w:r>
              <w:rPr>
                <w:rFonts w:hint="default"/>
                <w:sz w:val="18"/>
                <w:szCs w:val="21"/>
                <w:lang w:val="fr-BE"/>
              </w:rPr>
              <w:t>50</w:t>
            </w:r>
            <w:r>
              <w:rPr>
                <w:sz w:val="18"/>
                <w:szCs w:val="21"/>
              </w:rPr>
              <w:t xml:space="preserve"> €</w:t>
            </w:r>
          </w:p>
        </w:tc>
      </w:tr>
      <w:tr w14:paraId="138C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ECCFE3C">
            <w:pPr>
              <w:spacing w:after="0" w:line="240" w:lineRule="auto"/>
              <w:rPr>
                <w:sz w:val="18"/>
                <w:szCs w:val="21"/>
              </w:rPr>
            </w:pPr>
            <w:r>
              <w:rPr>
                <w:sz w:val="18"/>
                <w:szCs w:val="21"/>
              </w:rPr>
              <w:t>Grande camionnette</w:t>
            </w:r>
          </w:p>
        </w:tc>
        <w:tc>
          <w:tcPr>
            <w:tcW w:w="3032"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7F18EF2">
            <w:pPr>
              <w:spacing w:after="0" w:line="240" w:lineRule="auto"/>
              <w:rPr>
                <w:sz w:val="18"/>
                <w:szCs w:val="21"/>
              </w:rPr>
            </w:pPr>
            <w:r>
              <w:rPr>
                <w:sz w:val="18"/>
                <w:szCs w:val="21"/>
              </w:rPr>
              <w:t>Renault Master Essence</w:t>
            </w:r>
          </w:p>
        </w:tc>
        <w:tc>
          <w:tcPr>
            <w:tcW w:w="12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34EA17C">
            <w:pPr>
              <w:spacing w:after="0" w:line="240" w:lineRule="auto"/>
              <w:rPr>
                <w:sz w:val="18"/>
                <w:szCs w:val="21"/>
              </w:rPr>
            </w:pPr>
            <w:r>
              <w:rPr>
                <w:sz w:val="18"/>
                <w:szCs w:val="21"/>
              </w:rPr>
              <w:t>1</w:t>
            </w:r>
            <w:r>
              <w:rPr>
                <w:rFonts w:hint="default"/>
                <w:sz w:val="18"/>
                <w:szCs w:val="21"/>
                <w:lang w:val="fr-BE"/>
              </w:rPr>
              <w:t>5</w:t>
            </w:r>
            <w:r>
              <w:rPr>
                <w:sz w:val="18"/>
                <w:szCs w:val="21"/>
              </w:rPr>
              <w:t xml:space="preserve"> €</w:t>
            </w:r>
          </w:p>
        </w:tc>
        <w:tc>
          <w:tcPr>
            <w:tcW w:w="3788"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033A924">
            <w:pPr>
              <w:spacing w:after="0" w:line="240" w:lineRule="auto"/>
              <w:rPr>
                <w:sz w:val="18"/>
                <w:szCs w:val="21"/>
              </w:rPr>
            </w:pPr>
            <w:r>
              <w:rPr>
                <w:rFonts w:hint="default"/>
                <w:sz w:val="18"/>
                <w:szCs w:val="21"/>
                <w:lang w:val="fr-BE"/>
              </w:rPr>
              <w:t>80</w:t>
            </w:r>
            <w:r>
              <w:rPr>
                <w:sz w:val="18"/>
                <w:szCs w:val="21"/>
              </w:rPr>
              <w:t xml:space="preserve"> €</w:t>
            </w:r>
          </w:p>
        </w:tc>
      </w:tr>
    </w:tbl>
    <w:p w14:paraId="0EA46015">
      <w:pPr>
        <w:pStyle w:val="3"/>
      </w:pPr>
      <w:r>
        <w:t>Assurance de base incluse</w:t>
      </w:r>
    </w:p>
    <w:p w14:paraId="0318C7CF">
      <w:r>
        <w:t>Toute location comprend une assurance de base obligatoire incluse dans le tarif. Aucune assurance complémentaire ni option payante n’est proposée dans le MVP.</w:t>
      </w:r>
    </w:p>
    <w:p w14:paraId="4D87A1E4">
      <w:pPr>
        <w:pStyle w:val="3"/>
        <w:numPr>
          <w:ilvl w:val="0"/>
          <w:numId w:val="8"/>
        </w:numPr>
        <w:ind w:left="420" w:leftChars="0" w:hanging="420" w:firstLineChars="0"/>
        <w:rPr>
          <w:sz w:val="24"/>
          <w:szCs w:val="24"/>
        </w:rPr>
      </w:pPr>
      <w:r>
        <w:rPr>
          <w:sz w:val="24"/>
          <w:szCs w:val="24"/>
        </w:rPr>
        <w:t>Pénalités</w:t>
      </w:r>
    </w:p>
    <w:tbl>
      <w:tblPr>
        <w:tblStyle w:val="6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3945"/>
        <w:gridCol w:w="3945"/>
      </w:tblGrid>
      <w:tr w14:paraId="329D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6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A6D8CEA">
            <w:pPr>
              <w:spacing w:after="0" w:line="240" w:lineRule="auto"/>
              <w:rPr>
                <w:sz w:val="18"/>
                <w:szCs w:val="21"/>
              </w:rPr>
            </w:pPr>
            <w:r>
              <w:rPr>
                <w:sz w:val="18"/>
                <w:szCs w:val="21"/>
              </w:rPr>
              <w:t>Situation</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AA52026">
            <w:pPr>
              <w:spacing w:after="0" w:line="240" w:lineRule="auto"/>
              <w:rPr>
                <w:sz w:val="18"/>
                <w:szCs w:val="21"/>
              </w:rPr>
            </w:pPr>
            <w:r>
              <w:rPr>
                <w:sz w:val="18"/>
                <w:szCs w:val="21"/>
              </w:rPr>
              <w:t>Pénalité</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5B058CD">
            <w:pPr>
              <w:spacing w:after="0" w:line="240" w:lineRule="auto"/>
              <w:rPr>
                <w:sz w:val="18"/>
                <w:szCs w:val="21"/>
              </w:rPr>
            </w:pPr>
          </w:p>
        </w:tc>
      </w:tr>
      <w:tr w14:paraId="09C6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9AF571A">
            <w:pPr>
              <w:spacing w:after="0" w:line="240" w:lineRule="auto"/>
              <w:rPr>
                <w:sz w:val="18"/>
                <w:szCs w:val="21"/>
              </w:rPr>
            </w:pPr>
            <w:r>
              <w:rPr>
                <w:sz w:val="18"/>
                <w:szCs w:val="21"/>
              </w:rPr>
              <w:t>Retard</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B85558E">
            <w:pPr>
              <w:spacing w:after="0" w:line="240" w:lineRule="auto"/>
              <w:rPr>
                <w:sz w:val="18"/>
                <w:szCs w:val="21"/>
              </w:rPr>
            </w:pPr>
            <w:r>
              <w:rPr>
                <w:rFonts w:hint="default"/>
                <w:sz w:val="18"/>
                <w:szCs w:val="21"/>
                <w:lang w:val="fr-BE"/>
              </w:rPr>
              <w:t>5</w:t>
            </w:r>
            <w:r>
              <w:rPr>
                <w:sz w:val="18"/>
                <w:szCs w:val="21"/>
              </w:rPr>
              <w:t xml:space="preserve"> € par tranche de 15 minutes entamée</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DDC252">
            <w:pPr>
              <w:spacing w:after="0" w:line="240" w:lineRule="auto"/>
              <w:rPr>
                <w:rFonts w:hint="default"/>
                <w:sz w:val="18"/>
                <w:szCs w:val="21"/>
                <w:lang w:val="fr-BE"/>
              </w:rPr>
            </w:pPr>
          </w:p>
        </w:tc>
      </w:tr>
      <w:tr w14:paraId="445B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289A3C1">
            <w:pPr>
              <w:spacing w:after="0" w:line="240" w:lineRule="auto"/>
              <w:rPr>
                <w:sz w:val="18"/>
                <w:szCs w:val="21"/>
              </w:rPr>
            </w:pPr>
            <w:r>
              <w:rPr>
                <w:sz w:val="18"/>
                <w:szCs w:val="21"/>
              </w:rPr>
              <w:t>Sans le plein</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A2D281C">
            <w:pPr>
              <w:spacing w:after="0" w:line="240" w:lineRule="auto"/>
              <w:rPr>
                <w:sz w:val="18"/>
                <w:szCs w:val="21"/>
              </w:rPr>
            </w:pPr>
            <w:r>
              <w:rPr>
                <w:rFonts w:hint="default"/>
                <w:sz w:val="18"/>
                <w:szCs w:val="21"/>
                <w:lang w:val="fr-BE"/>
              </w:rPr>
              <w:t>2</w:t>
            </w:r>
            <w:r>
              <w:rPr>
                <w:sz w:val="18"/>
                <w:szCs w:val="21"/>
              </w:rPr>
              <w:t>0 € + coût réel du carburant</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054DF88">
            <w:pPr>
              <w:spacing w:after="0" w:line="240" w:lineRule="auto"/>
              <w:rPr>
                <w:rFonts w:hint="default"/>
                <w:sz w:val="18"/>
                <w:szCs w:val="21"/>
                <w:lang w:val="fr-BE"/>
              </w:rPr>
            </w:pPr>
            <w:r>
              <w:rPr>
                <w:rFonts w:hint="default" w:ascii="Calibri" w:hAnsi="Calibri" w:eastAsia="SimSun" w:cs="Calibri"/>
                <w:sz w:val="22"/>
                <w:szCs w:val="22"/>
              </w:rPr>
              <w:t>Tous les véhicules sont remis avec le réservoir plein et doivent être restitués avec le plein.</w:t>
            </w:r>
          </w:p>
        </w:tc>
      </w:tr>
      <w:tr w14:paraId="7006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084375E">
            <w:pPr>
              <w:spacing w:after="0" w:line="240" w:lineRule="auto"/>
              <w:rPr>
                <w:sz w:val="18"/>
                <w:szCs w:val="21"/>
              </w:rPr>
            </w:pPr>
            <w:r>
              <w:rPr>
                <w:sz w:val="18"/>
                <w:szCs w:val="21"/>
              </w:rPr>
              <w:t>Véhicule très sale</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8C6B37F">
            <w:pPr>
              <w:spacing w:after="0" w:line="240" w:lineRule="auto"/>
              <w:rPr>
                <w:sz w:val="18"/>
                <w:szCs w:val="21"/>
              </w:rPr>
            </w:pPr>
            <w:r>
              <w:rPr>
                <w:sz w:val="18"/>
                <w:szCs w:val="21"/>
              </w:rPr>
              <w:t>40 €</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4B2603C">
            <w:pPr>
              <w:spacing w:after="0" w:line="240" w:lineRule="auto"/>
              <w:rPr>
                <w:sz w:val="18"/>
                <w:szCs w:val="21"/>
              </w:rPr>
            </w:pPr>
          </w:p>
        </w:tc>
      </w:tr>
      <w:tr w14:paraId="6805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19CDDAE">
            <w:pPr>
              <w:spacing w:after="0" w:line="240" w:lineRule="auto"/>
              <w:rPr>
                <w:sz w:val="18"/>
                <w:szCs w:val="21"/>
              </w:rPr>
            </w:pPr>
            <w:r>
              <w:rPr>
                <w:sz w:val="18"/>
                <w:szCs w:val="21"/>
              </w:rPr>
              <w:t>Perte de clé</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FE93E98">
            <w:pPr>
              <w:spacing w:after="0" w:line="240" w:lineRule="auto"/>
              <w:rPr>
                <w:sz w:val="18"/>
                <w:szCs w:val="21"/>
              </w:rPr>
            </w:pPr>
            <w:r>
              <w:rPr>
                <w:sz w:val="18"/>
                <w:szCs w:val="21"/>
              </w:rPr>
              <w:t>200 €</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1F1D9C2">
            <w:pPr>
              <w:spacing w:after="0" w:line="240" w:lineRule="auto"/>
              <w:rPr>
                <w:sz w:val="18"/>
                <w:szCs w:val="21"/>
              </w:rPr>
            </w:pPr>
          </w:p>
        </w:tc>
      </w:tr>
      <w:tr w14:paraId="7EA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83406C6">
            <w:pPr>
              <w:spacing w:after="0" w:line="240" w:lineRule="auto"/>
              <w:rPr>
                <w:rFonts w:hint="default"/>
                <w:sz w:val="18"/>
                <w:szCs w:val="21"/>
                <w:lang w:val="fr-BE"/>
              </w:rPr>
            </w:pPr>
            <w:r>
              <w:rPr>
                <w:sz w:val="18"/>
                <w:szCs w:val="21"/>
              </w:rPr>
              <w:t>Odeur de tabac</w:t>
            </w:r>
            <w:r>
              <w:rPr>
                <w:rFonts w:hint="default"/>
                <w:sz w:val="18"/>
                <w:szCs w:val="21"/>
                <w:lang w:val="fr-BE"/>
              </w:rPr>
              <w:t xml:space="preserve"> ou autres</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DFA5E20">
            <w:pPr>
              <w:spacing w:after="0" w:line="240" w:lineRule="auto"/>
              <w:rPr>
                <w:sz w:val="18"/>
                <w:szCs w:val="21"/>
              </w:rPr>
            </w:pPr>
            <w:r>
              <w:rPr>
                <w:rFonts w:hint="default"/>
                <w:sz w:val="18"/>
                <w:szCs w:val="21"/>
                <w:lang w:val="fr-BE"/>
              </w:rPr>
              <w:t>5</w:t>
            </w:r>
            <w:r>
              <w:rPr>
                <w:sz w:val="18"/>
                <w:szCs w:val="21"/>
              </w:rPr>
              <w:t>0 €</w:t>
            </w:r>
          </w:p>
        </w:tc>
        <w:tc>
          <w:tcPr>
            <w:tcW w:w="3945"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5A26388">
            <w:pPr>
              <w:spacing w:after="0" w:line="240" w:lineRule="auto"/>
              <w:rPr>
                <w:rFonts w:hint="default"/>
                <w:sz w:val="18"/>
                <w:szCs w:val="21"/>
                <w:lang w:val="fr-BE"/>
              </w:rPr>
            </w:pPr>
          </w:p>
        </w:tc>
      </w:tr>
    </w:tbl>
    <w:p w14:paraId="3F9F8DA5">
      <w:pPr>
        <w:bidi w:val="0"/>
        <w:rPr>
          <w:rFonts w:hint="default"/>
          <w:sz w:val="18"/>
          <w:szCs w:val="21"/>
          <w:lang w:val="fr-BE"/>
        </w:rPr>
      </w:pPr>
    </w:p>
    <w:p w14:paraId="363E604E">
      <w:pPr>
        <w:pStyle w:val="2"/>
      </w:pPr>
      <w:r>
        <w:t>8. Éléments supprimés du périmètre du MVP</w:t>
      </w:r>
    </w:p>
    <w:p w14:paraId="7CEAA27F">
      <w:pPr>
        <w:pStyle w:val="36"/>
      </w:pPr>
      <w:r>
        <w:t>Contrôle automatique d’un permis détenu depuis plus de deux ans.</w:t>
      </w:r>
    </w:p>
    <w:p w14:paraId="75B3E2EF">
      <w:pPr>
        <w:pStyle w:val="36"/>
      </w:pPr>
      <w:r>
        <w:t>Choix entre plusieurs assurances.</w:t>
      </w:r>
    </w:p>
    <w:p w14:paraId="36A8BB44">
      <w:pPr>
        <w:pStyle w:val="36"/>
      </w:pPr>
      <w:r>
        <w:t>Assurances complémentaires.</w:t>
      </w:r>
    </w:p>
    <w:p w14:paraId="6DC21246">
      <w:pPr>
        <w:pStyle w:val="36"/>
      </w:pPr>
      <w:r>
        <w:t>Conducteur supplémentaire.</w:t>
      </w:r>
    </w:p>
    <w:p w14:paraId="18C45672">
      <w:pPr>
        <w:pStyle w:val="36"/>
      </w:pPr>
      <w:r>
        <w:t>Options payantes de location.</w:t>
      </w:r>
    </w:p>
    <w:p w14:paraId="16547612">
      <w:pPr>
        <w:pStyle w:val="36"/>
      </w:pPr>
      <w:r>
        <w:t>Localisation GPS en temps réel du véhicule.</w:t>
      </w:r>
    </w:p>
    <w:sectPr>
      <w:pgSz w:w="12240" w:h="15840"/>
      <w:pgMar w:top="850" w:right="850" w:bottom="850" w:left="85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F9C3F">
    <w:pPr>
      <w:pStyle w:val="27"/>
      <w:jc w:val="cente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AA44B5">
                          <w:pPr>
                            <w:pStyle w:val="27"/>
                          </w:pPr>
                          <w:r>
                            <w:t xml:space="preserve">Page </w:t>
                          </w:r>
                          <w:r>
                            <w:fldChar w:fldCharType="begin"/>
                          </w:r>
                          <w:r>
                            <w:instrText xml:space="preserve"> PAGE  \* MERGEFORMAT </w:instrText>
                          </w:r>
                          <w:r>
                            <w:fldChar w:fldCharType="separate"/>
                          </w:r>
                          <w:r>
                            <w:t>1</w:t>
                          </w:r>
                          <w:r>
                            <w:fldChar w:fldCharType="end"/>
                          </w:r>
                          <w:r>
                            <w:t xml:space="preserve"> sur </w:t>
                          </w:r>
                          <w:r>
                            <w:fldChar w:fldCharType="begin"/>
                          </w:r>
                          <w:r>
                            <w:instrText xml:space="preserve"> NUMPAGES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NJWO7QAAAA&#10;BQEAAA8AAAAAAAAAAQAgAAAAIgAAAGRycy9kb3ducmV2LnhtbFBLAQIUABQAAAAIAIdO4kAgoG+E&#10;JQIAAGUEAAAOAAAAAAAAAAEAIAAAAB8BAABkcnMvZTJvRG9jLnhtbFBLBQYAAAAABgAGAFkBAAC2&#10;BQAAAAA=&#10;">
              <v:fill on="f" focussize="0,0"/>
              <v:stroke on="f" weight="0.5pt"/>
              <v:imagedata o:title=""/>
              <o:lock v:ext="edit" aspectratio="f"/>
              <v:textbox inset="0mm,0mm,0mm,0mm" style="mso-fit-shape-to-text:t;">
                <w:txbxContent>
                  <w:p w14:paraId="58AA44B5">
                    <w:pPr>
                      <w:pStyle w:val="27"/>
                    </w:pPr>
                    <w:r>
                      <w:t xml:space="preserve">Page </w:t>
                    </w:r>
                    <w:r>
                      <w:fldChar w:fldCharType="begin"/>
                    </w:r>
                    <w:r>
                      <w:instrText xml:space="preserve"> PAGE  \* MERGEFORMAT </w:instrText>
                    </w:r>
                    <w:r>
                      <w:fldChar w:fldCharType="separate"/>
                    </w:r>
                    <w:r>
                      <w:t>1</w:t>
                    </w:r>
                    <w:r>
                      <w:fldChar w:fldCharType="end"/>
                    </w:r>
                    <w:r>
                      <w:t xml:space="preserve"> sur </w:t>
                    </w:r>
                    <w:r>
                      <w:fldChar w:fldCharType="begin"/>
                    </w:r>
                    <w:r>
                      <w:instrText xml:space="preserve"> NUMPAGES  \* MERGEFORMAT </w:instrText>
                    </w:r>
                    <w:r>
                      <w:fldChar w:fldCharType="separate"/>
                    </w:r>
                    <w:r>
                      <w:t>10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1D8C0">
    <w:pPr>
      <w:pStyle w:val="29"/>
      <w:rPr>
        <w:rFonts w:hint="default"/>
        <w:lang w:val="fr-BE"/>
      </w:rPr>
    </w:pPr>
    <w:r>
      <w:rPr>
        <w:rFonts w:hint="default"/>
        <w:lang w:val="fr-BE"/>
      </w:rPr>
      <w:t>Lierneux Nicolas</w:t>
    </w:r>
    <w:r>
      <w:rPr>
        <w:rFonts w:hint="default"/>
        <w:lang w:val="fr-BE"/>
      </w:rPr>
      <w:tab/>
    </w:r>
    <w:r>
      <w:rPr>
        <w:rFonts w:hint="default"/>
        <w:lang w:val="fr-BE"/>
      </w:rPr>
      <w:tab/>
    </w:r>
    <w:r>
      <w:rPr>
        <w:rFonts w:hint="default"/>
        <w:lang w:val="fr-BE"/>
      </w:rPr>
      <w:t>Juillet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6"/>
      <w:lvlText w:val=""/>
      <w:lvlJc w:val="left"/>
      <w:pPr>
        <w:tabs>
          <w:tab w:val="left" w:pos="360"/>
        </w:tabs>
        <w:ind w:left="360" w:hanging="360"/>
      </w:pPr>
      <w:rPr>
        <w:rFonts w:hint="default" w:ascii="Symbol" w:hAnsi="Symbol"/>
      </w:rPr>
    </w:lvl>
  </w:abstractNum>
  <w:abstractNum w:abstractNumId="6">
    <w:nsid w:val="1352BD64"/>
    <w:multiLevelType w:val="singleLevel"/>
    <w:tmpl w:val="1352BD64"/>
    <w:lvl w:ilvl="0" w:tentative="0">
      <w:start w:val="7"/>
      <w:numFmt w:val="decimal"/>
      <w:suff w:val="space"/>
      <w:lvlText w:val="%1."/>
      <w:lvlJc w:val="left"/>
    </w:lvl>
  </w:abstractNum>
  <w:abstractNum w:abstractNumId="7">
    <w:nsid w:val="5A3D1E47"/>
    <w:multiLevelType w:val="singleLevel"/>
    <w:tmpl w:val="5A3D1E4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D6A0E3D"/>
    <w:rsid w:val="0E234C47"/>
    <w:rsid w:val="1417482A"/>
    <w:rsid w:val="19472EAD"/>
    <w:rsid w:val="21BD3AFF"/>
    <w:rsid w:val="33FB26D9"/>
    <w:rsid w:val="39A5671D"/>
    <w:rsid w:val="4E8B2268"/>
    <w:rsid w:val="5D300449"/>
    <w:rsid w:val="5EE914C3"/>
    <w:rsid w:val="6D7B5FDE"/>
    <w:rsid w:val="73AB6C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42"/>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4"/>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character" w:styleId="12">
    <w:name w:val="HTML Code"/>
    <w:semiHidden/>
    <w:unhideWhenUsed/>
    <w:uiPriority w:val="99"/>
    <w:rPr>
      <w:rFonts w:ascii="Courier New" w:hAnsi="Courier New" w:cs="Courier New"/>
      <w:sz w:val="20"/>
      <w:szCs w:val="20"/>
    </w:r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Subtitle"/>
    <w:basedOn w:val="1"/>
    <w:next w:val="1"/>
    <w:link w:val="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7">
    <w:name w:val="List Bullet 2"/>
    <w:basedOn w:val="1"/>
    <w:unhideWhenUsed/>
    <w:qFormat/>
    <w:uiPriority w:val="99"/>
    <w:pPr>
      <w:numPr>
        <w:ilvl w:val="0"/>
        <w:numId w:val="1"/>
      </w:numPr>
      <w:contextualSpacing/>
    </w:pPr>
  </w:style>
  <w:style w:type="paragraph" w:styleId="18">
    <w:name w:val="List Continue 2"/>
    <w:basedOn w:val="1"/>
    <w:unhideWhenUsed/>
    <w:qFormat/>
    <w:uiPriority w:val="99"/>
    <w:pPr>
      <w:spacing w:after="120"/>
      <w:ind w:left="720"/>
      <w:contextualSpacing/>
    </w:pPr>
  </w:style>
  <w:style w:type="paragraph" w:styleId="19">
    <w:name w:val="List Number 3"/>
    <w:basedOn w:val="1"/>
    <w:unhideWhenUsed/>
    <w:qFormat/>
    <w:uiPriority w:val="99"/>
    <w:pPr>
      <w:numPr>
        <w:ilvl w:val="0"/>
        <w:numId w:val="2"/>
      </w:numPr>
      <w:contextualSpacing/>
    </w:pPr>
  </w:style>
  <w:style w:type="paragraph" w:styleId="20">
    <w:name w:val="Body Text 3"/>
    <w:basedOn w:val="1"/>
    <w:link w:val="50"/>
    <w:unhideWhenUsed/>
    <w:qFormat/>
    <w:uiPriority w:val="99"/>
    <w:pPr>
      <w:spacing w:after="120"/>
    </w:pPr>
    <w:rPr>
      <w:sz w:val="16"/>
      <w:szCs w:val="16"/>
    </w:rPr>
  </w:style>
  <w:style w:type="paragraph" w:styleId="21">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2">
    <w:name w:val="List Number"/>
    <w:basedOn w:val="1"/>
    <w:unhideWhenUsed/>
    <w:qFormat/>
    <w:uiPriority w:val="99"/>
    <w:pPr>
      <w:numPr>
        <w:ilvl w:val="0"/>
        <w:numId w:val="3"/>
      </w:numPr>
      <w:contextualSpacing/>
    </w:pPr>
  </w:style>
  <w:style w:type="paragraph" w:styleId="23">
    <w:name w:val="Body Text"/>
    <w:basedOn w:val="1"/>
    <w:link w:val="48"/>
    <w:unhideWhenUsed/>
    <w:qFormat/>
    <w:uiPriority w:val="99"/>
    <w:pPr>
      <w:spacing w:after="120"/>
    </w:pPr>
  </w:style>
  <w:style w:type="paragraph" w:styleId="24">
    <w:name w:val="List 3"/>
    <w:basedOn w:val="1"/>
    <w:unhideWhenUsed/>
    <w:qFormat/>
    <w:uiPriority w:val="99"/>
    <w:pPr>
      <w:ind w:left="1080" w:hanging="360"/>
      <w:contextualSpacing/>
    </w:pPr>
  </w:style>
  <w:style w:type="paragraph" w:styleId="25">
    <w:name w:val="Body Text 2"/>
    <w:basedOn w:val="1"/>
    <w:link w:val="49"/>
    <w:unhideWhenUsed/>
    <w:qFormat/>
    <w:uiPriority w:val="99"/>
    <w:pPr>
      <w:spacing w:after="120" w:line="480" w:lineRule="auto"/>
    </w:pPr>
  </w:style>
  <w:style w:type="paragraph" w:styleId="2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7">
    <w:name w:val="footer"/>
    <w:basedOn w:val="1"/>
    <w:link w:val="40"/>
    <w:unhideWhenUsed/>
    <w:qFormat/>
    <w:uiPriority w:val="99"/>
    <w:pPr>
      <w:tabs>
        <w:tab w:val="center" w:pos="4680"/>
        <w:tab w:val="right" w:pos="9360"/>
      </w:tabs>
      <w:spacing w:after="0" w:line="240" w:lineRule="auto"/>
    </w:pPr>
  </w:style>
  <w:style w:type="paragraph" w:styleId="28">
    <w:name w:val="List"/>
    <w:basedOn w:val="1"/>
    <w:unhideWhenUsed/>
    <w:qFormat/>
    <w:uiPriority w:val="99"/>
    <w:pPr>
      <w:ind w:left="360" w:hanging="360"/>
      <w:contextualSpacing/>
    </w:pPr>
  </w:style>
  <w:style w:type="paragraph" w:styleId="29">
    <w:name w:val="header"/>
    <w:basedOn w:val="1"/>
    <w:link w:val="39"/>
    <w:unhideWhenUsed/>
    <w:qFormat/>
    <w:uiPriority w:val="99"/>
    <w:pPr>
      <w:tabs>
        <w:tab w:val="center" w:pos="4680"/>
        <w:tab w:val="right" w:pos="9360"/>
      </w:tabs>
      <w:spacing w:after="0" w:line="240" w:lineRule="auto"/>
    </w:pPr>
  </w:style>
  <w:style w:type="paragraph" w:styleId="30">
    <w:name w:val="macro"/>
    <w:link w:val="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1">
    <w:name w:val="List Continue 3"/>
    <w:basedOn w:val="1"/>
    <w:unhideWhenUsed/>
    <w:qFormat/>
    <w:uiPriority w:val="99"/>
    <w:pPr>
      <w:spacing w:after="120"/>
      <w:ind w:left="1080"/>
      <w:contextualSpacing/>
    </w:pPr>
  </w:style>
  <w:style w:type="paragraph" w:styleId="32">
    <w:name w:val="List Number 2"/>
    <w:basedOn w:val="1"/>
    <w:unhideWhenUsed/>
    <w:qFormat/>
    <w:uiPriority w:val="99"/>
    <w:pPr>
      <w:numPr>
        <w:ilvl w:val="0"/>
        <w:numId w:val="4"/>
      </w:numPr>
      <w:contextualSpacing/>
    </w:pPr>
  </w:style>
  <w:style w:type="paragraph" w:styleId="33">
    <w:name w:val="List Bullet 3"/>
    <w:basedOn w:val="1"/>
    <w:unhideWhenUsed/>
    <w:qFormat/>
    <w:uiPriority w:val="99"/>
    <w:pPr>
      <w:numPr>
        <w:ilvl w:val="0"/>
        <w:numId w:val="5"/>
      </w:numPr>
      <w:contextualSpacing/>
    </w:pPr>
  </w:style>
  <w:style w:type="paragraph" w:styleId="34">
    <w:name w:val="List 2"/>
    <w:basedOn w:val="1"/>
    <w:unhideWhenUsed/>
    <w:qFormat/>
    <w:uiPriority w:val="99"/>
    <w:pPr>
      <w:ind w:left="720" w:hanging="360"/>
      <w:contextualSpacing/>
    </w:pPr>
  </w:style>
  <w:style w:type="paragraph" w:styleId="35">
    <w:name w:val="List Continue"/>
    <w:basedOn w:val="1"/>
    <w:unhideWhenUsed/>
    <w:qFormat/>
    <w:uiPriority w:val="99"/>
    <w:pPr>
      <w:spacing w:after="120"/>
      <w:ind w:left="360"/>
      <w:contextualSpacing/>
    </w:pPr>
  </w:style>
  <w:style w:type="paragraph" w:styleId="36">
    <w:name w:val="List Bullet"/>
    <w:basedOn w:val="1"/>
    <w:unhideWhenUsed/>
    <w:qFormat/>
    <w:uiPriority w:val="99"/>
    <w:pPr>
      <w:numPr>
        <w:ilvl w:val="0"/>
        <w:numId w:val="6"/>
      </w:numPr>
      <w:contextualSpacing/>
    </w:pPr>
  </w:style>
  <w:style w:type="paragraph" w:styleId="37">
    <w:name w:val="Title"/>
    <w:basedOn w:val="1"/>
    <w:next w:val="1"/>
    <w:link w:val="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character" w:customStyle="1" w:styleId="39">
    <w:name w:val="Header Char"/>
    <w:basedOn w:val="11"/>
    <w:link w:val="29"/>
    <w:qFormat/>
    <w:uiPriority w:val="99"/>
  </w:style>
  <w:style w:type="character" w:customStyle="1" w:styleId="40">
    <w:name w:val="Footer Char"/>
    <w:basedOn w:val="11"/>
    <w:link w:val="27"/>
    <w:qFormat/>
    <w:uiPriority w:val="99"/>
  </w:style>
  <w:style w:type="paragraph" w:styleId="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
    <w:basedOn w:val="11"/>
    <w:link w:val="1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7">
    <w:name w:val="List Paragraph"/>
    <w:basedOn w:val="1"/>
    <w:qFormat/>
    <w:uiPriority w:val="34"/>
    <w:pPr>
      <w:ind w:left="720"/>
      <w:contextualSpacing/>
    </w:pPr>
  </w:style>
  <w:style w:type="character" w:customStyle="1" w:styleId="48">
    <w:name w:val="Body Text Char"/>
    <w:basedOn w:val="11"/>
    <w:link w:val="23"/>
    <w:qFormat/>
    <w:uiPriority w:val="99"/>
  </w:style>
  <w:style w:type="character" w:customStyle="1" w:styleId="49">
    <w:name w:val="Body Text 2 Char"/>
    <w:basedOn w:val="11"/>
    <w:link w:val="25"/>
    <w:qFormat/>
    <w:uiPriority w:val="99"/>
  </w:style>
  <w:style w:type="character" w:customStyle="1" w:styleId="50">
    <w:name w:val="Body Text 3 Char"/>
    <w:basedOn w:val="11"/>
    <w:link w:val="20"/>
    <w:qFormat/>
    <w:uiPriority w:val="99"/>
    <w:rPr>
      <w:sz w:val="16"/>
      <w:szCs w:val="16"/>
    </w:rPr>
  </w:style>
  <w:style w:type="character" w:customStyle="1" w:styleId="51">
    <w:name w:val="Macro Text Char"/>
    <w:basedOn w:val="11"/>
    <w:link w:val="30"/>
    <w:qFormat/>
    <w:uiPriority w:val="99"/>
    <w:rPr>
      <w:rFonts w:ascii="Courier" w:hAnsi="Courier"/>
      <w:sz w:val="20"/>
      <w:szCs w:val="20"/>
    </w:rPr>
  </w:style>
  <w:style w:type="paragraph" w:styleId="52">
    <w:name w:val="Quote"/>
    <w:basedOn w:val="1"/>
    <w:next w:val="1"/>
    <w:link w:val="53"/>
    <w:qFormat/>
    <w:uiPriority w:val="29"/>
    <w:rPr>
      <w:i/>
      <w:iCs/>
      <w:color w:val="000000" w:themeColor="text1"/>
      <w14:textFill>
        <w14:solidFill>
          <w14:schemeClr w14:val="tx1"/>
        </w14:solidFill>
      </w14:textFill>
    </w:rPr>
  </w:style>
  <w:style w:type="character" w:customStyle="1" w:styleId="53">
    <w:name w:val="Quote Char"/>
    <w:basedOn w:val="11"/>
    <w:link w:val="52"/>
    <w:qFormat/>
    <w:uiPriority w:val="29"/>
    <w:rPr>
      <w:i/>
      <w:iCs/>
      <w:color w:val="000000" w:themeColor="text1"/>
      <w14:textFill>
        <w14:solidFill>
          <w14:schemeClr w14:val="tx1"/>
        </w14:solidFill>
      </w14:textFill>
    </w:rPr>
  </w:style>
  <w:style w:type="character" w:customStyle="1" w:styleId="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0">
    <w:name w:val="Intense Quote"/>
    <w:basedOn w:val="1"/>
    <w:next w:val="1"/>
    <w:link w:val="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1">
    <w:name w:val="Intense Quote Char"/>
    <w:basedOn w:val="11"/>
    <w:link w:val="60"/>
    <w:qFormat/>
    <w:uiPriority w:val="30"/>
    <w:rPr>
      <w:b/>
      <w:bCs/>
      <w:i/>
      <w:iCs/>
      <w:color w:val="4F81BD" w:themeColor="accent1"/>
      <w14:textFill>
        <w14:solidFill>
          <w14:schemeClr w14:val="accent1"/>
        </w14:solidFill>
      </w14:textFill>
    </w:rPr>
  </w:style>
  <w:style w:type="character" w:customStyle="1" w:styleId="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3">
    <w:name w:val="Intense Emphasis"/>
    <w:basedOn w:val="11"/>
    <w:qFormat/>
    <w:uiPriority w:val="21"/>
    <w:rPr>
      <w:b/>
      <w:bCs/>
      <w:i/>
      <w:iCs/>
      <w:color w:val="4F81BD" w:themeColor="accent1"/>
      <w14:textFill>
        <w14:solidFill>
          <w14:schemeClr w14:val="accent1"/>
        </w14:solidFill>
      </w14:textFill>
    </w:rPr>
  </w:style>
  <w:style w:type="character" w:customStyle="1" w:styleId="64">
    <w:name w:val="Subtle Reference"/>
    <w:basedOn w:val="11"/>
    <w:qFormat/>
    <w:uiPriority w:val="31"/>
    <w:rPr>
      <w:smallCaps/>
      <w:color w:val="C0504D" w:themeColor="accent2"/>
      <w:u w:val="single"/>
      <w14:textFill>
        <w14:solidFill>
          <w14:schemeClr w14:val="accent2"/>
        </w14:solidFill>
      </w14:textFill>
    </w:rPr>
  </w:style>
  <w:style w:type="character" w:customStyle="1" w:styleId="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6">
    <w:name w:val="Book Title"/>
    <w:basedOn w:val="11"/>
    <w:qFormat/>
    <w:uiPriority w:val="33"/>
    <w:rPr>
      <w:b/>
      <w:bCs/>
      <w:smallCaps/>
      <w:spacing w:val="5"/>
    </w:rPr>
  </w:style>
  <w:style w:type="paragraph" w:customStyle="1" w:styleId="67">
    <w:name w:val="TOC Heading"/>
    <w:basedOn w:val="2"/>
    <w:next w:val="1"/>
    <w:semiHidden/>
    <w:unhideWhenUsed/>
    <w:qFormat/>
    <w:uiPriority w:val="39"/>
    <w:pPr>
      <w:outlineLvl w:val="9"/>
    </w:pPr>
  </w:style>
  <w:style w:type="table" w:styleId="68">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9">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0">
    <w:name w:val="Light Shading Accent 1"/>
    <w:basedOn w:val="38"/>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1">
    <w:name w:val="Light Shading Accent 2"/>
    <w:basedOn w:val="38"/>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2">
    <w:name w:val="Light Shading Accent 3"/>
    <w:basedOn w:val="38"/>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3">
    <w:name w:val="Light Shading Accent 4"/>
    <w:basedOn w:val="38"/>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4">
    <w:name w:val="Light Shading Accent 5"/>
    <w:basedOn w:val="38"/>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5">
    <w:name w:val="Light Shading Accent 6"/>
    <w:basedOn w:val="38"/>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6">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7">
    <w:name w:val="Light List Accent 1"/>
    <w:basedOn w:val="38"/>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8">
    <w:name w:val="Light List Accent 2"/>
    <w:basedOn w:val="38"/>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9">
    <w:name w:val="Light List Accent 3"/>
    <w:basedOn w:val="38"/>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0">
    <w:name w:val="Light List Accent 4"/>
    <w:basedOn w:val="38"/>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1">
    <w:name w:val="Light List Accent 5"/>
    <w:basedOn w:val="38"/>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2">
    <w:name w:val="Light List Accent 6"/>
    <w:basedOn w:val="38"/>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3">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4">
    <w:name w:val="Light Grid Accent 1"/>
    <w:basedOn w:val="38"/>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5">
    <w:name w:val="Light Grid Accent 2"/>
    <w:basedOn w:val="38"/>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6">
    <w:name w:val="Light Grid Accent 3"/>
    <w:basedOn w:val="38"/>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7">
    <w:name w:val="Light Grid Accent 4"/>
    <w:basedOn w:val="38"/>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8">
    <w:name w:val="Light Grid Accent 5"/>
    <w:basedOn w:val="38"/>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9">
    <w:name w:val="Light Grid Accent 6"/>
    <w:basedOn w:val="38"/>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0">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1">
    <w:name w:val="Medium Shading 1 Accent 1"/>
    <w:basedOn w:val="38"/>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2">
    <w:name w:val="Medium Shading 1 Accent 2"/>
    <w:basedOn w:val="38"/>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3">
    <w:name w:val="Medium Shading 1 Accent 3"/>
    <w:basedOn w:val="38"/>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4">
    <w:name w:val="Medium Shading 1 Accent 4"/>
    <w:basedOn w:val="38"/>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5">
    <w:name w:val="Medium Shading 1 Accent 5"/>
    <w:basedOn w:val="38"/>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6">
    <w:name w:val="Medium Shading 1 Accent 6"/>
    <w:basedOn w:val="38"/>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7">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5">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6">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7">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8">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9">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0">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1">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1"/>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3"/>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5"/>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6"/>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9">
    <w:name w:val="Medium Grid 1 Accent 1"/>
    <w:basedOn w:val="38"/>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0">
    <w:name w:val="Medium Grid 1 Accent 2"/>
    <w:basedOn w:val="38"/>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1">
    <w:name w:val="Medium Grid 1 Accent 3"/>
    <w:basedOn w:val="38"/>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2">
    <w:name w:val="Medium Grid 1 Accent 4"/>
    <w:basedOn w:val="38"/>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3">
    <w:name w:val="Medium Grid 1 Accent 5"/>
    <w:basedOn w:val="38"/>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4">
    <w:name w:val="Medium Grid 1 Accent 6"/>
    <w:basedOn w:val="38"/>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5">
    <w:name w:val="Medium Grid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6">
    <w:name w:val="Medium Grid 2 Accent 1"/>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7">
    <w:name w:val="Medium Grid 2 Accent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8">
    <w:name w:val="Medium Grid 2 Accent 3"/>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9">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0">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1">
    <w:name w:val="Medium Grid 2 Accent 6"/>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2">
    <w:name w:val="Medium Grid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3">
    <w:name w:val="Medium Grid 3 Accent 1"/>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4">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5">
    <w:name w:val="Medium Grid 3 Accent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6">
    <w:name w:val="Medium Grid 3 Accent 4"/>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7">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8">
    <w:name w:val="Medium Grid 3 Accent 6"/>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9">
    <w:name w:val="Dark List"/>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0">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1">
    <w:name w:val="Dark List Accent 2"/>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2">
    <w:name w:val="Dark List Accent 3"/>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3">
    <w:name w:val="Dark List Accent 4"/>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4">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5">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6">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0">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4">
    <w:name w:val="Colorful List Accent 1"/>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5">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6">
    <w:name w:val="Colorful List Accent 3"/>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7">
    <w:name w:val="Colorful List Accent 4"/>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8">
    <w:name w:val="Colorful List Accent 5"/>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9">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0">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1">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2">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3">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4">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5">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6">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7">
    <w:name w:val="Table Text"/>
    <w:qFormat/>
    <w:uiPriority w:val="0"/>
    <w:pPr>
      <w:spacing w:after="200" w:line="276" w:lineRule="auto"/>
    </w:pPr>
    <w:rPr>
      <w:rFonts w:ascii="Aptos" w:hAnsi="Aptos" w:eastAsiaTheme="minorEastAsia" w:cstheme="minorBidi"/>
      <w:sz w:val="16"/>
      <w:szCs w:val="22"/>
      <w:lang w:val="en-US" w:eastAsia="en-US" w:bidi="ar-SA"/>
    </w:rPr>
  </w:style>
  <w:style w:type="character" w:customStyle="1" w:styleId="168">
    <w:name w:val="15"/>
    <w:uiPriority w:val="0"/>
    <w:rPr>
      <w:rFonts w:hint="default" w:ascii="Courier New" w:hAnsi="Courier New" w:cs="Courier New"/>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1321</Words>
  <Characters>8044</Characters>
  <Lines>1</Lines>
  <Paragraphs>1</Paragraphs>
  <TotalTime>16</TotalTime>
  <ScaleCrop>false</ScaleCrop>
  <LinksUpToDate>false</LinksUpToDate>
  <CharactersWithSpaces>8996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WPS_1778413897</cp:lastModifiedBy>
  <dcterms:modified xsi:type="dcterms:W3CDTF">2026-07-30T08:13:47Z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1036-12.1.0.27458</vt:lpwstr>
  </property>
  <property fmtid="{D5CDD505-2E9C-101B-9397-08002B2CF9AE}" pid="3" name="ICV">
    <vt:lpwstr>9FE62C3A533D4D15BA94BB71CBD65785_13</vt:lpwstr>
  </property>
  <property fmtid="{D5CDD505-2E9C-101B-9397-08002B2CF9AE}" pid="4" name="KSOTemplateDocerSaveRecord">
    <vt:lpwstr>eyJoZGlkIjoiYjkyZmNhZmMwYTRkMzdjNDc0ZDBiODA4ZTNmNjg2YzYiLCJ1c2VySWQiOiI2MDQ3MzE1MzcyNjQxIn0=</vt:lpwstr>
  </property>
</Properties>
</file>